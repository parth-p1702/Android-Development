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BD8543">
      <w:pPr>
        <w:numPr>
          <w:numId w:val="0"/>
        </w:numPr>
        <w:rPr>
          <w:rFonts w:hint="default"/>
          <w:b/>
          <w:bCs/>
        </w:rPr>
      </w:pPr>
      <w:r>
        <w:rPr>
          <w:rFonts w:hint="default"/>
          <w:b/>
          <w:bCs/>
          <w:lang w:val="en-US"/>
        </w:rPr>
        <w:t>1.</w:t>
      </w:r>
      <w:r>
        <w:rPr>
          <w:rFonts w:hint="default"/>
          <w:b/>
          <w:bCs/>
        </w:rPr>
        <w:t xml:space="preserve">What is mobile application development? Explain types of mobile application. </w:t>
      </w:r>
    </w:p>
    <w:p w14:paraId="41D0424E">
      <w:pPr>
        <w:numPr>
          <w:ilvl w:val="0"/>
          <w:numId w:val="0"/>
        </w:numPr>
        <w:rPr>
          <w:rFonts w:hint="default"/>
          <w:b w:val="0"/>
          <w:bCs w:val="0"/>
          <w:u w:val="single"/>
          <w:lang w:val="en-US"/>
        </w:rPr>
      </w:pPr>
      <w:r>
        <w:rPr>
          <w:rFonts w:hint="default"/>
          <w:b w:val="0"/>
          <w:bCs w:val="0"/>
          <w:u w:val="single"/>
          <w:lang w:val="en-US"/>
        </w:rPr>
        <w:t>Ans :-</w:t>
      </w:r>
    </w:p>
    <w:p w14:paraId="37981B37">
      <w:pPr>
        <w:numPr>
          <w:ilvl w:val="0"/>
          <w:numId w:val="0"/>
        </w:numPr>
        <w:rPr>
          <w:rFonts w:hint="default"/>
          <w:b w:val="0"/>
          <w:bCs w:val="0"/>
          <w:lang w:val="en-US"/>
        </w:rPr>
      </w:pPr>
      <w:r>
        <w:rPr>
          <w:rFonts w:hint="default"/>
          <w:b w:val="0"/>
          <w:bCs w:val="0"/>
          <w:lang w:val="en-US"/>
        </w:rPr>
        <w:t>Mobile application development is the process of designing, building, and maintaining software applications that run on mobile devices such as smartphones and tablets. These applications can be pre-installed or downloaded from app stores. The development process includes designing the user interface (UI), coding, testing, and deploying the application.</w:t>
      </w:r>
    </w:p>
    <w:p w14:paraId="6FABFA3C">
      <w:pPr>
        <w:numPr>
          <w:ilvl w:val="0"/>
          <w:numId w:val="0"/>
        </w:numPr>
        <w:pBdr>
          <w:bottom w:val="single" w:color="auto" w:sz="4" w:space="0"/>
        </w:pBdr>
      </w:pPr>
      <w:r>
        <w:drawing>
          <wp:inline distT="0" distB="0" distL="114300" distR="114300">
            <wp:extent cx="5272405" cy="4422140"/>
            <wp:effectExtent l="0" t="0" r="63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2405" cy="4422140"/>
                    </a:xfrm>
                    <a:prstGeom prst="rect">
                      <a:avLst/>
                    </a:prstGeom>
                    <a:noFill/>
                    <a:ln>
                      <a:noFill/>
                    </a:ln>
                  </pic:spPr>
                </pic:pic>
              </a:graphicData>
            </a:graphic>
          </wp:inline>
        </w:drawing>
      </w:r>
    </w:p>
    <w:p w14:paraId="465A6925">
      <w:pPr>
        <w:numPr>
          <w:ilvl w:val="0"/>
          <w:numId w:val="0"/>
        </w:numPr>
        <w:rPr>
          <w:rFonts w:hint="default"/>
          <w:lang w:val="en-US"/>
        </w:rPr>
      </w:pPr>
    </w:p>
    <w:p w14:paraId="6AD787ED">
      <w:pPr>
        <w:numPr>
          <w:numId w:val="0"/>
        </w:numPr>
        <w:ind w:leftChars="0"/>
        <w:rPr>
          <w:rFonts w:hint="default"/>
          <w:b/>
          <w:bCs/>
          <w:highlight w:val="yellow"/>
          <w:lang w:val="en-US"/>
        </w:rPr>
      </w:pPr>
      <w:r>
        <w:rPr>
          <w:rFonts w:hint="default"/>
          <w:b/>
          <w:bCs/>
          <w:highlight w:val="yellow"/>
          <w:lang w:val="en-US"/>
        </w:rPr>
        <w:t>2.</w:t>
      </w:r>
      <w:bookmarkStart w:id="0" w:name="_GoBack"/>
      <w:bookmarkEnd w:id="0"/>
      <w:r>
        <w:rPr>
          <w:rFonts w:hint="default"/>
          <w:b/>
          <w:bCs/>
          <w:highlight w:val="yellow"/>
          <w:lang w:val="en-US"/>
        </w:rPr>
        <w:t xml:space="preserve">Discuss the formation and objectives of the Open Handset Alliance (OHA). How has this consortium influenced the development, standardization, and adoption of the </w:t>
      </w:r>
      <w:r>
        <w:rPr>
          <w:rFonts w:hint="default"/>
          <w:b/>
          <w:bCs/>
          <w:sz w:val="22"/>
          <w:szCs w:val="22"/>
          <w:highlight w:val="yellow"/>
          <w:lang w:val="en-US"/>
        </w:rPr>
        <w:t>Android</w:t>
      </w:r>
      <w:r>
        <w:rPr>
          <w:rFonts w:hint="default"/>
          <w:b/>
          <w:bCs/>
          <w:highlight w:val="yellow"/>
          <w:lang w:val="en-US"/>
        </w:rPr>
        <w:t xml:space="preserve"> platform globally?</w:t>
      </w:r>
    </w:p>
    <w:p w14:paraId="5F62962F">
      <w:pPr>
        <w:numPr>
          <w:ilvl w:val="0"/>
          <w:numId w:val="0"/>
        </w:numPr>
        <w:ind w:leftChars="0"/>
        <w:rPr>
          <w:rFonts w:hint="default"/>
          <w:b w:val="0"/>
          <w:bCs w:val="0"/>
          <w:lang w:val="en-US"/>
        </w:rPr>
      </w:pPr>
      <w:r>
        <w:rPr>
          <w:rFonts w:hint="default"/>
          <w:b w:val="0"/>
          <w:bCs w:val="0"/>
          <w:lang w:val="en-US"/>
        </w:rPr>
        <w:t>Ans:-</w:t>
      </w:r>
    </w:p>
    <w:p w14:paraId="15347F38">
      <w:r>
        <w:drawing>
          <wp:inline distT="0" distB="0" distL="114300" distR="114300">
            <wp:extent cx="5272405" cy="20878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2405" cy="2087880"/>
                    </a:xfrm>
                    <a:prstGeom prst="rect">
                      <a:avLst/>
                    </a:prstGeom>
                    <a:noFill/>
                    <a:ln>
                      <a:noFill/>
                    </a:ln>
                  </pic:spPr>
                </pic:pic>
              </a:graphicData>
            </a:graphic>
          </wp:inline>
        </w:drawing>
      </w:r>
    </w:p>
    <w:p w14:paraId="6652C803">
      <w:r>
        <w:drawing>
          <wp:inline distT="0" distB="0" distL="114300" distR="114300">
            <wp:extent cx="3790950" cy="1753235"/>
            <wp:effectExtent l="0" t="0" r="381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3790950" cy="1753235"/>
                    </a:xfrm>
                    <a:prstGeom prst="rect">
                      <a:avLst/>
                    </a:prstGeom>
                    <a:noFill/>
                    <a:ln>
                      <a:noFill/>
                    </a:ln>
                  </pic:spPr>
                </pic:pic>
              </a:graphicData>
            </a:graphic>
          </wp:inline>
        </w:drawing>
      </w:r>
    </w:p>
    <w:p w14:paraId="2AF5D3BF">
      <w:pPr>
        <w:pBdr>
          <w:bottom w:val="single" w:color="auto" w:sz="4" w:space="0"/>
        </w:pBdr>
      </w:pPr>
      <w:r>
        <w:drawing>
          <wp:inline distT="0" distB="0" distL="114300" distR="114300">
            <wp:extent cx="5267960" cy="3740150"/>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7960" cy="3740150"/>
                    </a:xfrm>
                    <a:prstGeom prst="rect">
                      <a:avLst/>
                    </a:prstGeom>
                    <a:noFill/>
                    <a:ln>
                      <a:noFill/>
                    </a:ln>
                  </pic:spPr>
                </pic:pic>
              </a:graphicData>
            </a:graphic>
          </wp:inline>
        </w:drawing>
      </w:r>
    </w:p>
    <w:p w14:paraId="7B4619AA">
      <w:pPr>
        <w:rPr>
          <w:rFonts w:hint="default"/>
          <w:b/>
          <w:bCs/>
          <w:sz w:val="22"/>
          <w:szCs w:val="22"/>
          <w:lang w:val="en-US"/>
        </w:rPr>
      </w:pPr>
      <w:r>
        <w:rPr>
          <w:rFonts w:hint="default"/>
          <w:b/>
          <w:bCs/>
          <w:sz w:val="22"/>
          <w:szCs w:val="22"/>
          <w:lang w:val="en-US"/>
        </w:rPr>
        <w:t>3.Provide a step-by-step guide on how to download and install Android Studio on a</w:t>
      </w:r>
    </w:p>
    <w:p w14:paraId="15BAD53A">
      <w:pPr>
        <w:rPr>
          <w:rFonts w:hint="default"/>
          <w:b/>
          <w:bCs/>
          <w:sz w:val="22"/>
          <w:szCs w:val="22"/>
          <w:lang w:val="en-US"/>
        </w:rPr>
      </w:pPr>
      <w:r>
        <w:rPr>
          <w:rFonts w:hint="default"/>
          <w:b/>
          <w:bCs/>
          <w:sz w:val="22"/>
          <w:szCs w:val="22"/>
          <w:lang w:val="en-US"/>
        </w:rPr>
        <w:t>Windows operating system. Include key considerations such as system requirements, setup instructions, and common troubleshooting tips.</w:t>
      </w:r>
    </w:p>
    <w:p w14:paraId="0D530B60">
      <w:pPr>
        <w:rPr>
          <w:rFonts w:hint="default"/>
          <w:b w:val="0"/>
          <w:bCs w:val="0"/>
          <w:lang w:val="en-US"/>
        </w:rPr>
      </w:pPr>
      <w:r>
        <w:rPr>
          <w:rFonts w:hint="default"/>
          <w:b w:val="0"/>
          <w:bCs w:val="0"/>
          <w:sz w:val="22"/>
          <w:szCs w:val="22"/>
          <w:lang w:val="en-US"/>
        </w:rPr>
        <w:t>Ans:-</w:t>
      </w:r>
    </w:p>
    <w:p w14:paraId="5814F86E">
      <w:pPr>
        <w:rPr>
          <w:rFonts w:hint="default"/>
          <w:b w:val="0"/>
          <w:bCs w:val="0"/>
          <w:lang w:val="en-US"/>
        </w:rPr>
      </w:pPr>
      <w:r>
        <w:drawing>
          <wp:inline distT="0" distB="0" distL="114300" distR="114300">
            <wp:extent cx="4906010" cy="2555875"/>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4906010" cy="2555875"/>
                    </a:xfrm>
                    <a:prstGeom prst="rect">
                      <a:avLst/>
                    </a:prstGeom>
                    <a:noFill/>
                    <a:ln>
                      <a:noFill/>
                    </a:ln>
                  </pic:spPr>
                </pic:pic>
              </a:graphicData>
            </a:graphic>
          </wp:inline>
        </w:drawing>
      </w:r>
    </w:p>
    <w:p w14:paraId="5DB9C0DD">
      <w:pPr>
        <w:numPr>
          <w:ilvl w:val="0"/>
          <w:numId w:val="0"/>
        </w:numPr>
        <w:ind w:leftChars="0"/>
        <w:rPr>
          <w:rFonts w:hint="default"/>
          <w:b/>
          <w:bCs/>
          <w:highlight w:val="yellow"/>
          <w:lang w:val="en-US"/>
        </w:rPr>
      </w:pPr>
      <w:r>
        <w:rPr>
          <w:rFonts w:hint="default"/>
          <w:b/>
          <w:bCs/>
          <w:lang w:val="en-US"/>
        </w:rPr>
        <w:t>4.</w:t>
      </w:r>
      <w:r>
        <w:rPr>
          <w:rFonts w:hint="default"/>
          <w:b/>
          <w:bCs/>
          <w:highlight w:val="yellow"/>
          <w:lang w:val="en-US"/>
        </w:rPr>
        <w:t>What are the features of android?</w:t>
      </w:r>
    </w:p>
    <w:p w14:paraId="51F08C0E">
      <w:pPr>
        <w:numPr>
          <w:ilvl w:val="0"/>
          <w:numId w:val="0"/>
        </w:numPr>
        <w:ind w:leftChars="0"/>
        <w:rPr>
          <w:rFonts w:hint="default"/>
          <w:b w:val="0"/>
          <w:bCs w:val="0"/>
          <w:lang w:val="en-US"/>
        </w:rPr>
      </w:pPr>
      <w:r>
        <w:rPr>
          <w:rFonts w:hint="default"/>
          <w:b w:val="0"/>
          <w:bCs w:val="0"/>
          <w:lang w:val="en-US"/>
        </w:rPr>
        <w:t>Ans :-</w:t>
      </w:r>
    </w:p>
    <w:p w14:paraId="7CF49274">
      <w:pPr>
        <w:numPr>
          <w:ilvl w:val="0"/>
          <w:numId w:val="0"/>
        </w:numPr>
        <w:ind w:leftChars="0"/>
      </w:pPr>
      <w:r>
        <w:drawing>
          <wp:inline distT="0" distB="0" distL="114300" distR="114300">
            <wp:extent cx="5272405" cy="224028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2405" cy="2240280"/>
                    </a:xfrm>
                    <a:prstGeom prst="rect">
                      <a:avLst/>
                    </a:prstGeom>
                    <a:noFill/>
                    <a:ln>
                      <a:noFill/>
                    </a:ln>
                  </pic:spPr>
                </pic:pic>
              </a:graphicData>
            </a:graphic>
          </wp:inline>
        </w:drawing>
      </w:r>
    </w:p>
    <w:p w14:paraId="7A6343A4">
      <w:pPr>
        <w:numPr>
          <w:ilvl w:val="0"/>
          <w:numId w:val="0"/>
        </w:numPr>
        <w:ind w:leftChars="0"/>
      </w:pPr>
      <w:r>
        <w:drawing>
          <wp:inline distT="0" distB="0" distL="114300" distR="114300">
            <wp:extent cx="5267960" cy="2218055"/>
            <wp:effectExtent l="0" t="0" r="50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7960" cy="2218055"/>
                    </a:xfrm>
                    <a:prstGeom prst="rect">
                      <a:avLst/>
                    </a:prstGeom>
                    <a:noFill/>
                    <a:ln>
                      <a:noFill/>
                    </a:ln>
                  </pic:spPr>
                </pic:pic>
              </a:graphicData>
            </a:graphic>
          </wp:inline>
        </w:drawing>
      </w:r>
    </w:p>
    <w:p w14:paraId="694DBFD2">
      <w:pPr>
        <w:numPr>
          <w:ilvl w:val="0"/>
          <w:numId w:val="0"/>
        </w:numPr>
        <w:ind w:leftChars="0"/>
      </w:pPr>
      <w:r>
        <w:drawing>
          <wp:inline distT="0" distB="0" distL="114300" distR="114300">
            <wp:extent cx="5273675" cy="1391920"/>
            <wp:effectExtent l="0" t="0" r="1460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3675" cy="1391920"/>
                    </a:xfrm>
                    <a:prstGeom prst="rect">
                      <a:avLst/>
                    </a:prstGeom>
                    <a:noFill/>
                    <a:ln>
                      <a:noFill/>
                    </a:ln>
                  </pic:spPr>
                </pic:pic>
              </a:graphicData>
            </a:graphic>
          </wp:inline>
        </w:drawing>
      </w:r>
    </w:p>
    <w:p w14:paraId="160A85FE">
      <w:pPr>
        <w:numPr>
          <w:ilvl w:val="0"/>
          <w:numId w:val="0"/>
        </w:numPr>
        <w:pBdr>
          <w:bottom w:val="single" w:color="auto" w:sz="4" w:space="0"/>
        </w:pBdr>
        <w:ind w:leftChars="0"/>
        <w:rPr>
          <w:rFonts w:hint="default"/>
          <w:lang w:val="en-US"/>
        </w:rPr>
      </w:pPr>
    </w:p>
    <w:p w14:paraId="605B8B1A">
      <w:pPr>
        <w:numPr>
          <w:ilvl w:val="0"/>
          <w:numId w:val="0"/>
        </w:numPr>
        <w:ind w:leftChars="0"/>
        <w:rPr>
          <w:rFonts w:hint="default"/>
          <w:lang w:val="en-US"/>
        </w:rPr>
      </w:pPr>
    </w:p>
    <w:p w14:paraId="349D44E8">
      <w:pPr>
        <w:numPr>
          <w:ilvl w:val="0"/>
          <w:numId w:val="0"/>
        </w:numPr>
        <w:ind w:leftChars="0"/>
        <w:rPr>
          <w:rFonts w:hint="default"/>
          <w:b/>
          <w:bCs/>
          <w:highlight w:val="yellow"/>
          <w:lang w:val="en-US"/>
        </w:rPr>
      </w:pPr>
      <w:r>
        <w:rPr>
          <w:rFonts w:hint="default"/>
          <w:b/>
          <w:bCs/>
          <w:lang w:val="en-US"/>
        </w:rPr>
        <w:t>5.</w:t>
      </w:r>
      <w:r>
        <w:rPr>
          <w:rFonts w:hint="default"/>
          <w:b/>
          <w:bCs/>
          <w:highlight w:val="yellow"/>
          <w:lang w:val="en-US"/>
        </w:rPr>
        <w:t xml:space="preserve"> Explain android architecture with diagram.</w:t>
      </w:r>
    </w:p>
    <w:p w14:paraId="360D1089">
      <w:pPr>
        <w:numPr>
          <w:ilvl w:val="0"/>
          <w:numId w:val="0"/>
        </w:numPr>
        <w:ind w:leftChars="0"/>
        <w:rPr>
          <w:rFonts w:hint="default"/>
          <w:b w:val="0"/>
          <w:bCs w:val="0"/>
          <w:lang w:val="en-US"/>
        </w:rPr>
      </w:pPr>
      <w:r>
        <w:rPr>
          <w:rFonts w:hint="default"/>
          <w:b w:val="0"/>
          <w:bCs w:val="0"/>
          <w:u w:val="single"/>
          <w:lang w:val="en-US"/>
        </w:rPr>
        <w:t>Ans :-</w:t>
      </w:r>
    </w:p>
    <w:p w14:paraId="735891CF">
      <w:pPr>
        <w:numPr>
          <w:ilvl w:val="0"/>
          <w:numId w:val="0"/>
        </w:numPr>
        <w:ind w:leftChars="0"/>
        <w:rPr>
          <w:rFonts w:hint="default"/>
          <w:b w:val="0"/>
          <w:bCs w:val="0"/>
          <w:lang w:val="en-US"/>
        </w:rPr>
      </w:pPr>
      <w:r>
        <w:rPr>
          <w:rFonts w:hint="default"/>
          <w:b w:val="0"/>
          <w:bCs w:val="0"/>
          <w:lang w:val="en-US"/>
        </w:rPr>
        <w:t>Android is a mobile platform which consists three things:</w:t>
      </w:r>
    </w:p>
    <w:p w14:paraId="35F770E2">
      <w:pPr>
        <w:numPr>
          <w:ilvl w:val="0"/>
          <w:numId w:val="0"/>
        </w:numPr>
        <w:ind w:leftChars="0"/>
        <w:rPr>
          <w:rFonts w:hint="default"/>
          <w:b w:val="0"/>
          <w:bCs w:val="0"/>
          <w:lang w:val="en-US"/>
        </w:rPr>
      </w:pPr>
      <w:r>
        <w:rPr>
          <w:rFonts w:hint="default"/>
          <w:b w:val="0"/>
          <w:bCs w:val="0"/>
          <w:lang w:val="en-US"/>
        </w:rPr>
        <w:t>–Android OS</w:t>
      </w:r>
    </w:p>
    <w:p w14:paraId="7C9A2F5B">
      <w:pPr>
        <w:numPr>
          <w:ilvl w:val="0"/>
          <w:numId w:val="0"/>
        </w:numPr>
        <w:ind w:leftChars="0"/>
        <w:rPr>
          <w:rFonts w:hint="default"/>
          <w:b w:val="0"/>
          <w:bCs w:val="0"/>
          <w:lang w:val="en-US"/>
        </w:rPr>
      </w:pPr>
      <w:r>
        <w:rPr>
          <w:rFonts w:hint="default"/>
          <w:b w:val="0"/>
          <w:bCs w:val="0"/>
          <w:lang w:val="en-US"/>
        </w:rPr>
        <w:t>–Middleware</w:t>
      </w:r>
    </w:p>
    <w:p w14:paraId="31444651">
      <w:pPr>
        <w:numPr>
          <w:ilvl w:val="0"/>
          <w:numId w:val="0"/>
        </w:numPr>
        <w:ind w:leftChars="0"/>
        <w:rPr>
          <w:rFonts w:hint="default"/>
          <w:b w:val="0"/>
          <w:bCs w:val="0"/>
          <w:lang w:val="en-US"/>
        </w:rPr>
      </w:pPr>
      <w:r>
        <w:rPr>
          <w:rFonts w:hint="default"/>
          <w:b w:val="0"/>
          <w:bCs w:val="0"/>
          <w:lang w:val="en-US"/>
        </w:rPr>
        <w:t>–Key Applications</w:t>
      </w:r>
    </w:p>
    <w:p w14:paraId="6FFF49F7">
      <w:pPr>
        <w:rPr>
          <w:rFonts w:hint="default"/>
          <w:b/>
          <w:bCs/>
          <w:lang w:val="en-US"/>
        </w:rPr>
      </w:pPr>
    </w:p>
    <w:p w14:paraId="53D226D6">
      <w:pPr>
        <w:rPr>
          <w:rFonts w:hint="default"/>
          <w:b w:val="0"/>
          <w:bCs w:val="0"/>
          <w:lang w:val="en-US"/>
        </w:rPr>
      </w:pPr>
      <w:r>
        <w:rPr>
          <w:rFonts w:hint="default"/>
          <w:b w:val="0"/>
          <w:bCs w:val="0"/>
          <w:lang w:val="en-US"/>
        </w:rPr>
        <w:t xml:space="preserve">• Android OS is a software stack of different layers, where each </w:t>
      </w:r>
    </w:p>
    <w:p w14:paraId="383BE33A">
      <w:pPr>
        <w:rPr>
          <w:rFonts w:hint="default"/>
          <w:b w:val="0"/>
          <w:bCs w:val="0"/>
          <w:lang w:val="en-US"/>
        </w:rPr>
      </w:pPr>
      <w:r>
        <w:rPr>
          <w:rFonts w:hint="default"/>
          <w:b w:val="0"/>
          <w:bCs w:val="0"/>
          <w:lang w:val="en-US"/>
        </w:rPr>
        <w:t>layer is a group of several program components.</w:t>
      </w:r>
    </w:p>
    <w:p w14:paraId="4C594353">
      <w:pPr>
        <w:rPr>
          <w:rFonts w:hint="default"/>
          <w:b w:val="0"/>
          <w:bCs w:val="0"/>
          <w:lang w:val="en-US"/>
        </w:rPr>
      </w:pPr>
      <w:r>
        <w:rPr>
          <w:rFonts w:hint="default"/>
          <w:b w:val="0"/>
          <w:bCs w:val="0"/>
          <w:lang w:val="en-US"/>
        </w:rPr>
        <w:t>• Android has the following layers:</w:t>
      </w:r>
    </w:p>
    <w:p w14:paraId="7F73BF8B">
      <w:pPr>
        <w:rPr>
          <w:rFonts w:hint="default"/>
          <w:b w:val="0"/>
          <w:bCs w:val="0"/>
          <w:lang w:val="en-US"/>
        </w:rPr>
      </w:pPr>
      <w:r>
        <w:rPr>
          <w:rFonts w:hint="default"/>
          <w:b w:val="0"/>
          <w:bCs w:val="0"/>
          <w:lang w:val="en-US"/>
        </w:rPr>
        <w:t>1. Applications</w:t>
      </w:r>
    </w:p>
    <w:p w14:paraId="6B129DCD">
      <w:pPr>
        <w:rPr>
          <w:rFonts w:hint="default"/>
          <w:b w:val="0"/>
          <w:bCs w:val="0"/>
          <w:lang w:val="en-US"/>
        </w:rPr>
      </w:pPr>
      <w:r>
        <w:rPr>
          <w:rFonts w:hint="default"/>
          <w:b w:val="0"/>
          <w:bCs w:val="0"/>
          <w:lang w:val="en-US"/>
        </w:rPr>
        <w:t>2. Application Framework</w:t>
      </w:r>
    </w:p>
    <w:p w14:paraId="23D140DE">
      <w:pPr>
        <w:rPr>
          <w:rFonts w:hint="default"/>
          <w:b w:val="0"/>
          <w:bCs w:val="0"/>
          <w:lang w:val="en-US"/>
        </w:rPr>
      </w:pPr>
      <w:r>
        <w:rPr>
          <w:rFonts w:hint="default"/>
          <w:b w:val="0"/>
          <w:bCs w:val="0"/>
          <w:lang w:val="en-US"/>
        </w:rPr>
        <w:t>3. Libraries</w:t>
      </w:r>
    </w:p>
    <w:p w14:paraId="63EC0D39">
      <w:pPr>
        <w:rPr>
          <w:rFonts w:hint="default"/>
          <w:b w:val="0"/>
          <w:bCs w:val="0"/>
          <w:lang w:val="en-US"/>
        </w:rPr>
      </w:pPr>
      <w:r>
        <w:rPr>
          <w:rFonts w:hint="default"/>
          <w:b w:val="0"/>
          <w:bCs w:val="0"/>
          <w:lang w:val="en-US"/>
        </w:rPr>
        <w:t>4. Android Runtime</w:t>
      </w:r>
    </w:p>
    <w:p w14:paraId="07AD89BE">
      <w:pPr>
        <w:rPr>
          <w:rFonts w:hint="default"/>
          <w:b w:val="0"/>
          <w:bCs w:val="0"/>
          <w:lang w:val="en-US"/>
        </w:rPr>
      </w:pPr>
      <w:r>
        <w:rPr>
          <w:rFonts w:hint="default"/>
          <w:b w:val="0"/>
          <w:bCs w:val="0"/>
          <w:lang w:val="en-US"/>
        </w:rPr>
        <w:t>5. Linux Kernel</w:t>
      </w:r>
    </w:p>
    <w:p w14:paraId="2DC391CB">
      <w:pPr>
        <w:rPr>
          <w:rFonts w:hint="default"/>
          <w:b w:val="0"/>
          <w:bCs w:val="0"/>
          <w:lang w:val="en-US"/>
        </w:rPr>
      </w:pPr>
    </w:p>
    <w:p w14:paraId="58CD082D">
      <w:pPr>
        <w:rPr>
          <w:rFonts w:hint="default"/>
          <w:b/>
          <w:bCs/>
          <w:lang w:val="en-US"/>
        </w:rPr>
      </w:pPr>
      <w:r>
        <w:rPr>
          <w:rFonts w:hint="default"/>
          <w:b/>
          <w:bCs/>
          <w:lang w:val="en-US"/>
        </w:rPr>
        <w:t>NOTE : Refer architecture diagram given in ppt.</w:t>
      </w:r>
    </w:p>
    <w:p w14:paraId="7E316D47">
      <w:r>
        <w:drawing>
          <wp:inline distT="0" distB="0" distL="114300" distR="114300">
            <wp:extent cx="5269865" cy="251206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69865" cy="2512060"/>
                    </a:xfrm>
                    <a:prstGeom prst="rect">
                      <a:avLst/>
                    </a:prstGeom>
                    <a:noFill/>
                    <a:ln>
                      <a:noFill/>
                    </a:ln>
                  </pic:spPr>
                </pic:pic>
              </a:graphicData>
            </a:graphic>
          </wp:inline>
        </w:drawing>
      </w:r>
    </w:p>
    <w:p w14:paraId="0134DEA6">
      <w:pPr>
        <w:rPr>
          <w:b/>
          <w:bCs/>
        </w:rPr>
      </w:pPr>
    </w:p>
    <w:p w14:paraId="481AE43C">
      <w:pPr>
        <w:numPr>
          <w:ilvl w:val="0"/>
          <w:numId w:val="11"/>
        </w:numPr>
        <w:rPr>
          <w:rFonts w:hint="default"/>
          <w:u w:val="single"/>
          <w:lang w:val="en-US"/>
        </w:rPr>
      </w:pPr>
      <w:r>
        <w:rPr>
          <w:rFonts w:hint="default"/>
          <w:b/>
          <w:bCs/>
          <w:u w:val="single"/>
          <w:lang w:val="en-US"/>
        </w:rPr>
        <w:t>Applications:-</w:t>
      </w:r>
    </w:p>
    <w:p w14:paraId="71F15869">
      <w:pPr>
        <w:rPr>
          <w:rFonts w:hint="default"/>
        </w:rPr>
      </w:pPr>
      <w:r>
        <w:rPr>
          <w:rFonts w:hint="default"/>
        </w:rPr>
        <w:t>• Written using Java Language</w:t>
      </w:r>
    </w:p>
    <w:p w14:paraId="29DC63E6">
      <w:pPr>
        <w:rPr>
          <w:rFonts w:hint="default"/>
        </w:rPr>
      </w:pPr>
      <w:r>
        <w:rPr>
          <w:rFonts w:hint="default"/>
        </w:rPr>
        <w:t>– Email Client</w:t>
      </w:r>
    </w:p>
    <w:p w14:paraId="4B1E98B9">
      <w:pPr>
        <w:rPr>
          <w:rFonts w:hint="default"/>
        </w:rPr>
      </w:pPr>
      <w:r>
        <w:rPr>
          <w:rFonts w:hint="default"/>
        </w:rPr>
        <w:t>– SMS Program</w:t>
      </w:r>
    </w:p>
    <w:p w14:paraId="3A4B6806">
      <w:pPr>
        <w:rPr>
          <w:rFonts w:hint="default"/>
        </w:rPr>
      </w:pPr>
      <w:r>
        <w:rPr>
          <w:rFonts w:hint="default"/>
        </w:rPr>
        <w:t>– Maps</w:t>
      </w:r>
    </w:p>
    <w:p w14:paraId="6B1B6656">
      <w:pPr>
        <w:rPr>
          <w:rFonts w:hint="default"/>
        </w:rPr>
      </w:pPr>
      <w:r>
        <w:rPr>
          <w:rFonts w:hint="default"/>
        </w:rPr>
        <w:t>– Browser</w:t>
      </w:r>
    </w:p>
    <w:p w14:paraId="558DEFE4">
      <w:pPr>
        <w:rPr>
          <w:rFonts w:hint="default"/>
        </w:rPr>
      </w:pPr>
      <w:r>
        <w:rPr>
          <w:rFonts w:hint="default"/>
        </w:rPr>
        <w:t>– Calendar</w:t>
      </w:r>
    </w:p>
    <w:p w14:paraId="46ED2131">
      <w:pPr>
        <w:rPr>
          <w:rFonts w:hint="default"/>
        </w:rPr>
      </w:pPr>
      <w:r>
        <w:rPr>
          <w:rFonts w:hint="default"/>
        </w:rPr>
        <w:t>– Contacts</w:t>
      </w:r>
    </w:p>
    <w:p w14:paraId="67B629D1">
      <w:pPr>
        <w:rPr>
          <w:rFonts w:hint="default"/>
        </w:rPr>
      </w:pPr>
      <w:r>
        <w:rPr>
          <w:rFonts w:hint="default"/>
        </w:rPr>
        <w:t>• Supports Parallel running</w:t>
      </w:r>
    </w:p>
    <w:p w14:paraId="5BE1E7A1">
      <w:pPr>
        <w:rPr>
          <w:rFonts w:hint="default"/>
        </w:rPr>
      </w:pPr>
      <w:r>
        <w:rPr>
          <w:rFonts w:hint="default"/>
        </w:rPr>
        <w:t>• No compulsory applications</w:t>
      </w:r>
    </w:p>
    <w:p w14:paraId="44957EA0">
      <w:pPr>
        <w:rPr>
          <w:rFonts w:hint="default"/>
        </w:rPr>
      </w:pPr>
    </w:p>
    <w:p w14:paraId="7594F8BB">
      <w:pPr>
        <w:rPr>
          <w:rFonts w:hint="default"/>
          <w:b/>
          <w:bCs/>
          <w:u w:val="single"/>
          <w:lang w:val="en-US"/>
        </w:rPr>
      </w:pPr>
      <w:r>
        <w:rPr>
          <w:rFonts w:hint="default"/>
          <w:b/>
          <w:bCs/>
          <w:u w:val="single"/>
          <w:lang w:val="en-US"/>
        </w:rPr>
        <w:t>2.</w:t>
      </w:r>
      <w:r>
        <w:rPr>
          <w:rFonts w:hint="default"/>
          <w:b/>
          <w:bCs/>
          <w:u w:val="single"/>
        </w:rPr>
        <w:t>Application Framework</w:t>
      </w:r>
      <w:r>
        <w:rPr>
          <w:rFonts w:hint="default"/>
          <w:b/>
          <w:bCs/>
          <w:u w:val="single"/>
          <w:lang w:val="en-US"/>
        </w:rPr>
        <w:t>:-</w:t>
      </w:r>
    </w:p>
    <w:p w14:paraId="226079D0">
      <w:pPr>
        <w:rPr>
          <w:rFonts w:hint="default"/>
        </w:rPr>
      </w:pPr>
      <w:r>
        <w:rPr>
          <w:rFonts w:hint="default"/>
        </w:rPr>
        <w:t xml:space="preserve">• The Application Framework layer provides many higher-level </w:t>
      </w:r>
    </w:p>
    <w:p w14:paraId="18249000">
      <w:pPr>
        <w:rPr>
          <w:rFonts w:hint="default"/>
        </w:rPr>
      </w:pPr>
      <w:r>
        <w:rPr>
          <w:rFonts w:hint="default"/>
        </w:rPr>
        <w:t>services to applications in the form of Java classes.</w:t>
      </w:r>
    </w:p>
    <w:p w14:paraId="4D4A12BE">
      <w:pPr>
        <w:rPr>
          <w:rFonts w:hint="default"/>
        </w:rPr>
      </w:pPr>
      <w:r>
        <w:rPr>
          <w:rFonts w:hint="default"/>
        </w:rPr>
        <w:t xml:space="preserve">• Application developers are allowed to make use of these </w:t>
      </w:r>
    </w:p>
    <w:p w14:paraId="6225C131">
      <w:pPr>
        <w:rPr>
          <w:rFonts w:hint="default"/>
        </w:rPr>
      </w:pPr>
      <w:r>
        <w:rPr>
          <w:rFonts w:hint="default"/>
        </w:rPr>
        <w:t>services in their applications.</w:t>
      </w:r>
    </w:p>
    <w:p w14:paraId="632F3AD3">
      <w:pPr>
        <w:rPr>
          <w:rFonts w:hint="default"/>
          <w:lang w:val="en-US"/>
        </w:rPr>
      </w:pPr>
    </w:p>
    <w:p w14:paraId="2D0A4EA7">
      <w:pPr>
        <w:rPr>
          <w:rFonts w:hint="default"/>
          <w:b w:val="0"/>
          <w:bCs w:val="0"/>
          <w:u w:val="single"/>
          <w:lang w:val="en-US"/>
        </w:rPr>
      </w:pPr>
      <w:r>
        <w:rPr>
          <w:rFonts w:hint="default"/>
          <w:b w:val="0"/>
          <w:bCs w:val="0"/>
          <w:u w:val="single"/>
          <w:lang w:val="en-US"/>
        </w:rPr>
        <w:t>• The Android framework includes the following key services −</w:t>
      </w:r>
    </w:p>
    <w:p w14:paraId="7D16A3B2">
      <w:pPr>
        <w:rPr>
          <w:rFonts w:hint="default"/>
          <w:b w:val="0"/>
          <w:bCs w:val="0"/>
          <w:lang w:val="en-US"/>
        </w:rPr>
      </w:pPr>
      <w:r>
        <w:rPr>
          <w:rFonts w:hint="default"/>
          <w:b w:val="0"/>
          <w:bCs w:val="0"/>
          <w:lang w:val="en-US"/>
        </w:rPr>
        <w:t xml:space="preserve">• Activity Manager − Controls all aspects of the application lifecycle and </w:t>
      </w:r>
    </w:p>
    <w:p w14:paraId="1BF3CBD9">
      <w:pPr>
        <w:rPr>
          <w:rFonts w:hint="default"/>
          <w:b w:val="0"/>
          <w:bCs w:val="0"/>
          <w:lang w:val="en-US"/>
        </w:rPr>
      </w:pPr>
      <w:r>
        <w:rPr>
          <w:rFonts w:hint="default"/>
          <w:b w:val="0"/>
          <w:bCs w:val="0"/>
          <w:lang w:val="en-US"/>
        </w:rPr>
        <w:t>activity stack.</w:t>
      </w:r>
    </w:p>
    <w:p w14:paraId="20400D2F">
      <w:pPr>
        <w:rPr>
          <w:rFonts w:hint="default"/>
          <w:b w:val="0"/>
          <w:bCs w:val="0"/>
          <w:lang w:val="en-US"/>
        </w:rPr>
      </w:pPr>
      <w:r>
        <w:rPr>
          <w:rFonts w:hint="default"/>
          <w:b w:val="0"/>
          <w:bCs w:val="0"/>
          <w:lang w:val="en-US"/>
        </w:rPr>
        <w:t xml:space="preserve">• Content Providers − Allows applications to publish and share data with </w:t>
      </w:r>
    </w:p>
    <w:p w14:paraId="3942A4C2">
      <w:pPr>
        <w:rPr>
          <w:rFonts w:hint="default"/>
          <w:b w:val="0"/>
          <w:bCs w:val="0"/>
          <w:lang w:val="en-US"/>
        </w:rPr>
      </w:pPr>
      <w:r>
        <w:rPr>
          <w:rFonts w:hint="default"/>
          <w:b w:val="0"/>
          <w:bCs w:val="0"/>
          <w:lang w:val="en-US"/>
        </w:rPr>
        <w:t>other applications.</w:t>
      </w:r>
    </w:p>
    <w:p w14:paraId="60C1397E">
      <w:pPr>
        <w:rPr>
          <w:rFonts w:hint="default"/>
          <w:b w:val="0"/>
          <w:bCs w:val="0"/>
          <w:lang w:val="en-US"/>
        </w:rPr>
      </w:pPr>
      <w:r>
        <w:rPr>
          <w:rFonts w:hint="default"/>
          <w:b w:val="0"/>
          <w:bCs w:val="0"/>
          <w:lang w:val="en-US"/>
        </w:rPr>
        <w:t xml:space="preserve">• Resource Manager − Provides access to non-code embedded resources </w:t>
      </w:r>
    </w:p>
    <w:p w14:paraId="3A413F7F">
      <w:pPr>
        <w:rPr>
          <w:rFonts w:hint="default"/>
          <w:b w:val="0"/>
          <w:bCs w:val="0"/>
          <w:lang w:val="en-US"/>
        </w:rPr>
      </w:pPr>
      <w:r>
        <w:rPr>
          <w:rFonts w:hint="default"/>
          <w:b w:val="0"/>
          <w:bCs w:val="0"/>
          <w:lang w:val="en-US"/>
        </w:rPr>
        <w:t>such as strings, color settings and user interface layouts.</w:t>
      </w:r>
    </w:p>
    <w:p w14:paraId="211DBD50">
      <w:pPr>
        <w:rPr>
          <w:rFonts w:hint="default"/>
          <w:b w:val="0"/>
          <w:bCs w:val="0"/>
          <w:lang w:val="en-US"/>
        </w:rPr>
      </w:pPr>
      <w:r>
        <w:rPr>
          <w:rFonts w:hint="default"/>
          <w:b w:val="0"/>
          <w:bCs w:val="0"/>
          <w:lang w:val="en-US"/>
        </w:rPr>
        <w:t xml:space="preserve">• Notifications Manager − Allows applications to display alerts and </w:t>
      </w:r>
    </w:p>
    <w:p w14:paraId="1EC89039">
      <w:pPr>
        <w:rPr>
          <w:rFonts w:hint="default"/>
          <w:b w:val="0"/>
          <w:bCs w:val="0"/>
          <w:lang w:val="en-US"/>
        </w:rPr>
      </w:pPr>
      <w:r>
        <w:rPr>
          <w:rFonts w:hint="default"/>
          <w:b w:val="0"/>
          <w:bCs w:val="0"/>
          <w:lang w:val="en-US"/>
        </w:rPr>
        <w:t>notifications to the user.</w:t>
      </w:r>
    </w:p>
    <w:p w14:paraId="2ED91B94">
      <w:pPr>
        <w:rPr>
          <w:rFonts w:hint="default"/>
          <w:b w:val="0"/>
          <w:bCs w:val="0"/>
          <w:lang w:val="en-US"/>
        </w:rPr>
      </w:pPr>
      <w:r>
        <w:rPr>
          <w:rFonts w:hint="default"/>
          <w:b w:val="0"/>
          <w:bCs w:val="0"/>
          <w:lang w:val="en-US"/>
        </w:rPr>
        <w:t xml:space="preserve">• View System − An extensible set of views used to create application user </w:t>
      </w:r>
    </w:p>
    <w:p w14:paraId="32B10BA1">
      <w:pPr>
        <w:rPr>
          <w:rFonts w:hint="default"/>
          <w:b w:val="0"/>
          <w:bCs w:val="0"/>
          <w:lang w:val="en-US"/>
        </w:rPr>
      </w:pPr>
      <w:r>
        <w:rPr>
          <w:rFonts w:hint="default"/>
          <w:b w:val="0"/>
          <w:bCs w:val="0"/>
          <w:lang w:val="en-US"/>
        </w:rPr>
        <w:t>interfaces.</w:t>
      </w:r>
    </w:p>
    <w:p w14:paraId="16017BEF">
      <w:pPr>
        <w:rPr>
          <w:rFonts w:hint="default"/>
          <w:b w:val="0"/>
          <w:bCs w:val="0"/>
          <w:lang w:val="en-US"/>
        </w:rPr>
      </w:pPr>
    </w:p>
    <w:p w14:paraId="3A836244">
      <w:pPr>
        <w:rPr>
          <w:rFonts w:hint="default"/>
          <w:b w:val="0"/>
          <w:bCs w:val="0"/>
          <w:lang w:val="en-US"/>
        </w:rPr>
      </w:pPr>
    </w:p>
    <w:p w14:paraId="790122E4">
      <w:pPr>
        <w:rPr>
          <w:rFonts w:hint="default"/>
          <w:b/>
          <w:bCs/>
          <w:u w:val="single"/>
          <w:lang w:val="en-US"/>
        </w:rPr>
      </w:pPr>
      <w:r>
        <w:rPr>
          <w:rFonts w:hint="default"/>
          <w:b/>
          <w:bCs/>
          <w:u w:val="single"/>
          <w:lang w:val="en-US"/>
        </w:rPr>
        <w:t>3.Libraries:-</w:t>
      </w:r>
    </w:p>
    <w:p w14:paraId="6E9BA5EC">
      <w:pPr>
        <w:rPr>
          <w:rFonts w:hint="default"/>
          <w:b w:val="0"/>
          <w:bCs w:val="0"/>
          <w:lang w:val="en-US"/>
        </w:rPr>
      </w:pPr>
      <w:r>
        <w:rPr>
          <w:rFonts w:hint="default"/>
          <w:b w:val="0"/>
          <w:bCs w:val="0"/>
          <w:lang w:val="en-US"/>
        </w:rPr>
        <w:t>• Useful to develop any third-party application.</w:t>
      </w:r>
    </w:p>
    <w:p w14:paraId="408E1499">
      <w:pPr>
        <w:rPr>
          <w:rFonts w:hint="default"/>
          <w:b w:val="0"/>
          <w:bCs w:val="0"/>
          <w:lang w:val="en-US"/>
        </w:rPr>
      </w:pPr>
      <w:r>
        <w:rPr>
          <w:rFonts w:hint="default"/>
          <w:b w:val="0"/>
          <w:bCs w:val="0"/>
          <w:lang w:val="en-US"/>
        </w:rPr>
        <w:t xml:space="preserve">• Native libraries are written in a language that compiles to </w:t>
      </w:r>
    </w:p>
    <w:p w14:paraId="7B6397DB">
      <w:pPr>
        <w:rPr>
          <w:rFonts w:hint="default"/>
          <w:b w:val="0"/>
          <w:bCs w:val="0"/>
          <w:lang w:val="en-US"/>
        </w:rPr>
      </w:pPr>
      <w:r>
        <w:rPr>
          <w:rFonts w:hint="default"/>
          <w:b w:val="0"/>
          <w:bCs w:val="0"/>
          <w:lang w:val="en-US"/>
        </w:rPr>
        <w:t>native code for the platform it run.</w:t>
      </w:r>
    </w:p>
    <w:p w14:paraId="03857A51">
      <w:pPr>
        <w:rPr>
          <w:rFonts w:hint="default"/>
          <w:b w:val="0"/>
          <w:bCs w:val="0"/>
          <w:lang w:val="en-US"/>
        </w:rPr>
      </w:pPr>
    </w:p>
    <w:p w14:paraId="61167ABD">
      <w:pPr>
        <w:rPr>
          <w:rFonts w:hint="default"/>
          <w:b w:val="0"/>
          <w:bCs w:val="0"/>
          <w:lang w:val="en-US"/>
        </w:rPr>
      </w:pPr>
      <w:r>
        <w:rPr>
          <w:rFonts w:hint="default"/>
          <w:b w:val="0"/>
          <w:bCs w:val="0"/>
          <w:lang w:val="en-US"/>
        </w:rPr>
        <w:t>1. SQLite - Responsible for Database Operation</w:t>
      </w:r>
    </w:p>
    <w:p w14:paraId="09C41219">
      <w:pPr>
        <w:rPr>
          <w:rFonts w:hint="default"/>
          <w:b w:val="0"/>
          <w:bCs w:val="0"/>
          <w:lang w:val="en-US"/>
        </w:rPr>
      </w:pPr>
      <w:r>
        <w:rPr>
          <w:rFonts w:hint="default"/>
          <w:b w:val="0"/>
          <w:bCs w:val="0"/>
          <w:lang w:val="en-US"/>
        </w:rPr>
        <w:t>2. Free Type - Font Support</w:t>
      </w:r>
    </w:p>
    <w:p w14:paraId="6905471C">
      <w:pPr>
        <w:rPr>
          <w:rFonts w:hint="default"/>
          <w:b w:val="0"/>
          <w:bCs w:val="0"/>
          <w:lang w:val="en-US"/>
        </w:rPr>
      </w:pPr>
      <w:r>
        <w:rPr>
          <w:rFonts w:hint="default"/>
          <w:b w:val="0"/>
          <w:bCs w:val="0"/>
          <w:lang w:val="en-US"/>
        </w:rPr>
        <w:t>3. Media F/W - Audio,Video Format</w:t>
      </w:r>
    </w:p>
    <w:p w14:paraId="410DBF55">
      <w:pPr>
        <w:rPr>
          <w:rFonts w:hint="default"/>
          <w:b w:val="0"/>
          <w:bCs w:val="0"/>
          <w:lang w:val="en-US"/>
        </w:rPr>
      </w:pPr>
      <w:r>
        <w:rPr>
          <w:rFonts w:hint="default"/>
          <w:b w:val="0"/>
          <w:bCs w:val="0"/>
          <w:lang w:val="en-US"/>
        </w:rPr>
        <w:t>4. Open GL(Open Google Library) - 2D,3D Graphics Support</w:t>
      </w:r>
    </w:p>
    <w:p w14:paraId="30B08286">
      <w:pPr>
        <w:rPr>
          <w:rFonts w:hint="default"/>
          <w:b w:val="0"/>
          <w:bCs w:val="0"/>
          <w:lang w:val="en-US"/>
        </w:rPr>
      </w:pPr>
      <w:r>
        <w:rPr>
          <w:rFonts w:hint="default"/>
          <w:b w:val="0"/>
          <w:bCs w:val="0"/>
          <w:lang w:val="en-US"/>
        </w:rPr>
        <w:t>5. SSL - Encrypted Communication between Client and Server</w:t>
      </w:r>
    </w:p>
    <w:p w14:paraId="27365C4B">
      <w:pPr>
        <w:rPr>
          <w:rFonts w:hint="default"/>
          <w:b w:val="0"/>
          <w:bCs w:val="0"/>
          <w:lang w:val="en-US"/>
        </w:rPr>
      </w:pPr>
      <w:r>
        <w:rPr>
          <w:rFonts w:hint="default"/>
          <w:b w:val="0"/>
          <w:bCs w:val="0"/>
          <w:lang w:val="en-US"/>
        </w:rPr>
        <w:t>6. SGL (Scalable Graphics Libraries)- For Basic Graphics Support</w:t>
      </w:r>
    </w:p>
    <w:p w14:paraId="279BC80F">
      <w:pPr>
        <w:rPr>
          <w:rFonts w:hint="default"/>
          <w:b w:val="0"/>
          <w:bCs w:val="0"/>
          <w:lang w:val="en-US"/>
        </w:rPr>
      </w:pPr>
    </w:p>
    <w:p w14:paraId="142D013A">
      <w:pPr>
        <w:rPr>
          <w:rFonts w:hint="default"/>
          <w:b w:val="0"/>
          <w:bCs w:val="0"/>
          <w:lang w:val="en-US"/>
        </w:rPr>
      </w:pPr>
    </w:p>
    <w:p w14:paraId="026DDB2C">
      <w:pPr>
        <w:rPr>
          <w:rFonts w:hint="default"/>
          <w:b/>
          <w:bCs/>
          <w:u w:val="single"/>
          <w:lang w:val="en-US"/>
        </w:rPr>
      </w:pPr>
      <w:r>
        <w:rPr>
          <w:rFonts w:hint="default"/>
          <w:b/>
          <w:bCs/>
          <w:u w:val="single"/>
          <w:lang w:val="en-US"/>
        </w:rPr>
        <w:t>4.Android Runtime:-</w:t>
      </w:r>
    </w:p>
    <w:p w14:paraId="6F84519A">
      <w:pPr>
        <w:rPr>
          <w:rFonts w:hint="default"/>
          <w:b w:val="0"/>
          <w:bCs w:val="0"/>
          <w:lang w:val="en-US"/>
        </w:rPr>
      </w:pPr>
      <w:r>
        <w:rPr>
          <w:rFonts w:hint="default"/>
          <w:b w:val="0"/>
          <w:bCs w:val="0"/>
          <w:lang w:val="en-US"/>
        </w:rPr>
        <w:t xml:space="preserve">• Android Runtime consists of Core Libraries and Dalvik Virtual </w:t>
      </w:r>
    </w:p>
    <w:p w14:paraId="50EB18B6">
      <w:pPr>
        <w:rPr>
          <w:rFonts w:hint="default"/>
          <w:b w:val="0"/>
          <w:bCs w:val="0"/>
          <w:lang w:val="en-US"/>
        </w:rPr>
      </w:pPr>
      <w:r>
        <w:rPr>
          <w:rFonts w:hint="default"/>
          <w:b w:val="0"/>
          <w:bCs w:val="0"/>
          <w:lang w:val="en-US"/>
        </w:rPr>
        <w:t>Machine.</w:t>
      </w:r>
    </w:p>
    <w:p w14:paraId="73794FE8">
      <w:pPr>
        <w:rPr>
          <w:rFonts w:hint="default"/>
          <w:b w:val="0"/>
          <w:bCs w:val="0"/>
          <w:lang w:val="en-US"/>
        </w:rPr>
      </w:pPr>
      <w:r>
        <w:rPr>
          <w:rFonts w:hint="default"/>
          <w:b w:val="0"/>
          <w:bCs w:val="0"/>
          <w:lang w:val="en-US"/>
        </w:rPr>
        <w:t xml:space="preserve">• Core Libraries are written in C/C++ languages. This libraries </w:t>
      </w:r>
    </w:p>
    <w:p w14:paraId="7DFAF5EE">
      <w:pPr>
        <w:rPr>
          <w:rFonts w:hint="default"/>
          <w:b w:val="0"/>
          <w:bCs w:val="0"/>
          <w:lang w:val="en-US"/>
        </w:rPr>
      </w:pPr>
      <w:r>
        <w:rPr>
          <w:rFonts w:hint="default"/>
          <w:b w:val="0"/>
          <w:bCs w:val="0"/>
          <w:lang w:val="en-US"/>
        </w:rPr>
        <w:t xml:space="preserve">are helpful for runtime environment. Some of the core </w:t>
      </w:r>
    </w:p>
    <w:p w14:paraId="0B6498E8">
      <w:pPr>
        <w:rPr>
          <w:rFonts w:hint="default"/>
          <w:b w:val="0"/>
          <w:bCs w:val="0"/>
          <w:lang w:val="en-US"/>
        </w:rPr>
      </w:pPr>
      <w:r>
        <w:rPr>
          <w:rFonts w:hint="default"/>
          <w:b w:val="0"/>
          <w:bCs w:val="0"/>
          <w:lang w:val="en-US"/>
        </w:rPr>
        <w:t xml:space="preserve">libraries are Data Structure, File Access, Network Access, </w:t>
      </w:r>
    </w:p>
    <w:p w14:paraId="143D943D">
      <w:pPr>
        <w:rPr>
          <w:rFonts w:hint="default"/>
          <w:b w:val="0"/>
          <w:bCs w:val="0"/>
          <w:lang w:val="en-US"/>
        </w:rPr>
      </w:pPr>
      <w:r>
        <w:rPr>
          <w:rFonts w:hint="default"/>
          <w:b w:val="0"/>
          <w:bCs w:val="0"/>
          <w:lang w:val="en-US"/>
        </w:rPr>
        <w:t>Utilities and Graphics.</w:t>
      </w:r>
    </w:p>
    <w:p w14:paraId="50890F62">
      <w:pPr>
        <w:rPr>
          <w:rFonts w:hint="default"/>
          <w:b w:val="0"/>
          <w:bCs w:val="0"/>
          <w:lang w:val="en-US"/>
        </w:rPr>
      </w:pPr>
    </w:p>
    <w:p w14:paraId="70F713D6">
      <w:pPr>
        <w:rPr>
          <w:rFonts w:hint="default"/>
          <w:b/>
          <w:bCs/>
          <w:lang w:val="en-US"/>
        </w:rPr>
      </w:pPr>
      <w:r>
        <w:rPr>
          <w:rFonts w:hint="default"/>
          <w:b/>
          <w:bCs/>
          <w:lang w:val="en-US"/>
        </w:rPr>
        <w:t>DVM(Dalvik Virtual Machine)</w:t>
      </w:r>
    </w:p>
    <w:p w14:paraId="7F8E56E6">
      <w:pPr>
        <w:rPr>
          <w:rFonts w:hint="default"/>
          <w:b/>
          <w:bCs/>
          <w:lang w:val="en-US"/>
        </w:rPr>
      </w:pPr>
      <w:r>
        <w:rPr>
          <w:rFonts w:hint="default"/>
          <w:b/>
          <w:bCs/>
          <w:lang w:val="en-US"/>
        </w:rPr>
        <w:t>• Runtime environment for running android application.</w:t>
      </w:r>
    </w:p>
    <w:p w14:paraId="73A462CA">
      <w:pPr>
        <w:rPr>
          <w:rFonts w:hint="default"/>
          <w:b/>
          <w:bCs/>
          <w:lang w:val="en-US"/>
        </w:rPr>
      </w:pPr>
      <w:r>
        <w:rPr>
          <w:rFonts w:hint="default"/>
          <w:b/>
          <w:bCs/>
          <w:lang w:val="en-US"/>
        </w:rPr>
        <w:t xml:space="preserve">• JVM is used to run high-end applications while DVM is used </w:t>
      </w:r>
    </w:p>
    <w:p w14:paraId="136A05BF">
      <w:pPr>
        <w:rPr>
          <w:rFonts w:hint="default"/>
          <w:b/>
          <w:bCs/>
          <w:lang w:val="en-US"/>
        </w:rPr>
      </w:pPr>
      <w:r>
        <w:rPr>
          <w:rFonts w:hint="default"/>
          <w:b/>
          <w:bCs/>
          <w:lang w:val="en-US"/>
        </w:rPr>
        <w:t>for small-end applications.</w:t>
      </w:r>
    </w:p>
    <w:p w14:paraId="75D19897">
      <w:pPr>
        <w:rPr>
          <w:rFonts w:hint="default"/>
          <w:b/>
          <w:bCs/>
          <w:lang w:val="en-US"/>
        </w:rPr>
      </w:pPr>
      <w:r>
        <w:rPr>
          <w:rFonts w:hint="default"/>
          <w:b/>
          <w:bCs/>
          <w:lang w:val="en-US"/>
        </w:rPr>
        <w:t>• DVM was first written by "Dan Bornstein“</w:t>
      </w:r>
    </w:p>
    <w:p w14:paraId="3CEC1EC6">
      <w:pPr>
        <w:rPr>
          <w:rFonts w:hint="default"/>
          <w:b/>
          <w:bCs/>
          <w:lang w:val="en-US"/>
        </w:rPr>
      </w:pPr>
      <w:r>
        <w:rPr>
          <w:rFonts w:hint="default"/>
          <w:b/>
          <w:bCs/>
          <w:lang w:val="en-US"/>
        </w:rPr>
        <w:t xml:space="preserve">• Unlike JVM, the DVM does not run .class files but it runs .dex </w:t>
      </w:r>
    </w:p>
    <w:p w14:paraId="004929F2">
      <w:pPr>
        <w:rPr>
          <w:rFonts w:hint="default"/>
          <w:b/>
          <w:bCs/>
          <w:lang w:val="en-US"/>
        </w:rPr>
      </w:pPr>
      <w:r>
        <w:rPr>
          <w:rFonts w:hint="default"/>
          <w:b/>
          <w:bCs/>
          <w:lang w:val="en-US"/>
        </w:rPr>
        <w:t>files.</w:t>
      </w:r>
    </w:p>
    <w:p w14:paraId="14A3C57A">
      <w:pPr>
        <w:rPr>
          <w:rFonts w:hint="default"/>
          <w:b/>
          <w:bCs/>
          <w:lang w:val="en-US"/>
        </w:rPr>
      </w:pPr>
      <w:r>
        <w:rPr>
          <w:rFonts w:hint="default"/>
          <w:b/>
          <w:bCs/>
          <w:lang w:val="en-US"/>
        </w:rPr>
        <w:t xml:space="preserve">• .dex files are built from .class file at the time of compilation </w:t>
      </w:r>
    </w:p>
    <w:p w14:paraId="1DA871DB">
      <w:pPr>
        <w:rPr>
          <w:rFonts w:hint="default"/>
          <w:b/>
          <w:bCs/>
          <w:lang w:val="en-US"/>
        </w:rPr>
      </w:pPr>
      <w:r>
        <w:rPr>
          <w:rFonts w:hint="default"/>
          <w:b/>
          <w:bCs/>
          <w:lang w:val="en-US"/>
        </w:rPr>
        <w:t>and provide higher efficiency in row resource environments.</w:t>
      </w:r>
    </w:p>
    <w:p w14:paraId="08F9C70B">
      <w:pPr>
        <w:rPr>
          <w:rFonts w:hint="default"/>
          <w:b/>
          <w:bCs/>
          <w:lang w:val="en-US"/>
        </w:rPr>
      </w:pPr>
    </w:p>
    <w:p w14:paraId="535BF7BD">
      <w:pPr>
        <w:rPr>
          <w:rFonts w:hint="default"/>
          <w:b/>
          <w:bCs/>
          <w:lang w:val="en-US"/>
        </w:rPr>
      </w:pPr>
    </w:p>
    <w:p w14:paraId="0BAE4F11">
      <w:pPr>
        <w:rPr>
          <w:rFonts w:hint="default"/>
          <w:b/>
          <w:bCs/>
          <w:u w:val="single"/>
          <w:lang w:val="en-US"/>
        </w:rPr>
      </w:pPr>
      <w:r>
        <w:rPr>
          <w:rFonts w:hint="default"/>
          <w:b/>
          <w:bCs/>
          <w:u w:val="single"/>
          <w:lang w:val="en-US"/>
        </w:rPr>
        <w:t>5.Linux Kernel :-</w:t>
      </w:r>
    </w:p>
    <w:p w14:paraId="323C93DF">
      <w:pPr>
        <w:rPr>
          <w:rFonts w:hint="default"/>
          <w:b w:val="0"/>
          <w:bCs w:val="0"/>
          <w:lang w:val="en-US"/>
        </w:rPr>
      </w:pPr>
      <w:r>
        <w:rPr>
          <w:rFonts w:hint="default"/>
          <w:b w:val="0"/>
          <w:bCs w:val="0"/>
          <w:lang w:val="en-US"/>
        </w:rPr>
        <w:t xml:space="preserve">• Linux Kernel is a Root layer of android Architecture which is </w:t>
      </w:r>
    </w:p>
    <w:p w14:paraId="74DEE4DE">
      <w:pPr>
        <w:rPr>
          <w:rFonts w:hint="default"/>
          <w:b w:val="0"/>
          <w:bCs w:val="0"/>
          <w:lang w:val="en-US"/>
        </w:rPr>
      </w:pPr>
      <w:r>
        <w:rPr>
          <w:rFonts w:hint="default"/>
          <w:b w:val="0"/>
          <w:bCs w:val="0"/>
          <w:lang w:val="en-US"/>
        </w:rPr>
        <w:t xml:space="preserve">responsible for device drivers(display, camera, Bluetooth, </w:t>
      </w:r>
    </w:p>
    <w:p w14:paraId="690865B7">
      <w:pPr>
        <w:rPr>
          <w:rFonts w:hint="default"/>
          <w:b w:val="0"/>
          <w:bCs w:val="0"/>
          <w:lang w:val="en-US"/>
        </w:rPr>
      </w:pPr>
      <w:r>
        <w:rPr>
          <w:rFonts w:hint="default"/>
          <w:b w:val="0"/>
          <w:bCs w:val="0"/>
          <w:lang w:val="en-US"/>
        </w:rPr>
        <w:t>flash, web driver, usb, keypad,wifi etc.)</w:t>
      </w:r>
    </w:p>
    <w:p w14:paraId="589E16AE">
      <w:pPr>
        <w:rPr>
          <w:rFonts w:hint="default"/>
          <w:b w:val="0"/>
          <w:bCs w:val="0"/>
          <w:lang w:val="en-US"/>
        </w:rPr>
      </w:pPr>
      <w:r>
        <w:rPr>
          <w:rFonts w:hint="default"/>
          <w:b w:val="0"/>
          <w:bCs w:val="0"/>
          <w:lang w:val="en-US"/>
        </w:rPr>
        <w:t xml:space="preserve">• power management, memory management and resource </w:t>
      </w:r>
    </w:p>
    <w:p w14:paraId="216C1B5E">
      <w:pPr>
        <w:rPr>
          <w:rFonts w:hint="default"/>
          <w:b w:val="0"/>
          <w:bCs w:val="0"/>
          <w:lang w:val="en-US"/>
        </w:rPr>
      </w:pPr>
      <w:r>
        <w:rPr>
          <w:rFonts w:hint="default"/>
          <w:b w:val="0"/>
          <w:bCs w:val="0"/>
          <w:lang w:val="en-US"/>
        </w:rPr>
        <w:t>management.</w:t>
      </w:r>
    </w:p>
    <w:p w14:paraId="1DDBD4FD">
      <w:pPr>
        <w:pBdr>
          <w:bottom w:val="single" w:color="auto" w:sz="4" w:space="0"/>
        </w:pBdr>
        <w:rPr>
          <w:rFonts w:hint="default"/>
          <w:b w:val="0"/>
          <w:bCs w:val="0"/>
          <w:lang w:val="en-US"/>
        </w:rPr>
      </w:pPr>
    </w:p>
    <w:p w14:paraId="369EA74D">
      <w:pPr>
        <w:pBdr>
          <w:bottom w:val="single" w:color="auto" w:sz="4" w:space="0"/>
        </w:pBdr>
        <w:rPr>
          <w:rFonts w:hint="default"/>
          <w:b w:val="0"/>
          <w:bCs w:val="0"/>
          <w:lang w:val="en-US"/>
        </w:rPr>
      </w:pPr>
    </w:p>
    <w:p w14:paraId="6075D084">
      <w:pPr>
        <w:rPr>
          <w:rFonts w:hint="default"/>
          <w:b w:val="0"/>
          <w:bCs w:val="0"/>
          <w:lang w:val="en-US"/>
        </w:rPr>
      </w:pPr>
    </w:p>
    <w:p w14:paraId="4C263C49">
      <w:pPr>
        <w:numPr>
          <w:ilvl w:val="0"/>
          <w:numId w:val="12"/>
        </w:numPr>
        <w:rPr>
          <w:rFonts w:hint="default"/>
          <w:b/>
          <w:bCs/>
          <w:highlight w:val="yellow"/>
          <w:lang w:val="en-US"/>
        </w:rPr>
      </w:pPr>
      <w:r>
        <w:rPr>
          <w:rFonts w:hint="default"/>
          <w:b/>
          <w:bCs/>
          <w:highlight w:val="yellow"/>
          <w:lang w:val="en-US"/>
        </w:rPr>
        <w:t>Explore the components of the Android SDK essential for application development. Explain the role of tools like Android Debug Bridge (ADB), SDK Manager, and Android Virtual Device (AVD) Manager in the Android development workflow.</w:t>
      </w:r>
    </w:p>
    <w:p w14:paraId="4F687417">
      <w:pPr>
        <w:numPr>
          <w:ilvl w:val="0"/>
          <w:numId w:val="0"/>
        </w:numPr>
        <w:rPr>
          <w:rFonts w:hint="default"/>
          <w:b w:val="0"/>
          <w:bCs w:val="0"/>
          <w:u w:val="single"/>
          <w:lang w:val="en-US"/>
        </w:rPr>
      </w:pPr>
      <w:r>
        <w:rPr>
          <w:rFonts w:hint="default"/>
          <w:b w:val="0"/>
          <w:bCs w:val="0"/>
          <w:u w:val="single"/>
          <w:lang w:val="en-US"/>
        </w:rPr>
        <w:t>Ans :-</w:t>
      </w:r>
    </w:p>
    <w:p w14:paraId="540FD972">
      <w:pPr>
        <w:numPr>
          <w:ilvl w:val="0"/>
          <w:numId w:val="0"/>
        </w:numPr>
        <w:rPr>
          <w:rFonts w:hint="default"/>
          <w:b w:val="0"/>
          <w:bCs w:val="0"/>
          <w:u w:val="single"/>
          <w:lang w:val="en-US"/>
        </w:rPr>
      </w:pPr>
      <w:r>
        <w:rPr>
          <w:rFonts w:hint="default"/>
          <w:b w:val="0"/>
          <w:bCs w:val="0"/>
          <w:u w:val="none"/>
          <w:lang w:val="en-US"/>
        </w:rPr>
        <w:t>The Android SDK is a collection of software development tools and libraries required to develop Android applications. Among its many components, three tools stand out as essential for the development workflow: Android Debug Bridge (ADB), SDK Manager, and Android Virtual Device (AVD) Manager.</w:t>
      </w:r>
    </w:p>
    <w:p w14:paraId="0A8F11BF"/>
    <w:p w14:paraId="3913EEF8">
      <w:pPr>
        <w:rPr>
          <w:rFonts w:hint="default"/>
          <w:b/>
          <w:bCs/>
        </w:rPr>
      </w:pPr>
      <w:r>
        <w:rPr>
          <w:rFonts w:hint="default"/>
          <w:b/>
          <w:bCs/>
        </w:rPr>
        <w:t>Android SDK Essentials (Short &amp; Simple)</w:t>
      </w:r>
    </w:p>
    <w:p w14:paraId="36EE4C6C">
      <w:pPr>
        <w:rPr>
          <w:rFonts w:hint="default"/>
          <w:u w:val="single"/>
          <w:lang w:val="en-US"/>
        </w:rPr>
      </w:pPr>
      <w:r>
        <w:rPr>
          <w:rFonts w:hint="default"/>
          <w:b/>
          <w:bCs/>
          <w:u w:val="single"/>
          <w:lang w:val="en-US"/>
        </w:rPr>
        <w:t>1.</w:t>
      </w:r>
      <w:r>
        <w:rPr>
          <w:rFonts w:hint="default"/>
          <w:b/>
          <w:bCs/>
          <w:u w:val="single"/>
        </w:rPr>
        <w:t>SDK Tools</w:t>
      </w:r>
      <w:r>
        <w:rPr>
          <w:rFonts w:hint="default"/>
          <w:b/>
          <w:bCs/>
          <w:u w:val="single"/>
          <w:lang w:val="en-US"/>
        </w:rPr>
        <w:t>:</w:t>
      </w:r>
    </w:p>
    <w:p w14:paraId="46264047">
      <w:pPr>
        <w:rPr>
          <w:rFonts w:hint="default"/>
        </w:rPr>
      </w:pPr>
      <w:r>
        <w:rPr>
          <w:rFonts w:hint="default"/>
        </w:rPr>
        <w:t>Basic tools for building Android apps.</w:t>
      </w:r>
    </w:p>
    <w:p w14:paraId="6FE68902">
      <w:pPr>
        <w:rPr>
          <w:rFonts w:hint="default"/>
          <w:u w:val="single"/>
        </w:rPr>
      </w:pPr>
      <w:r>
        <w:rPr>
          <w:rFonts w:hint="default"/>
        </w:rPr>
        <w:t>Includes emulator, debugging tools, etc.</w:t>
      </w:r>
    </w:p>
    <w:p w14:paraId="1FE88224">
      <w:pPr>
        <w:rPr>
          <w:rFonts w:hint="default"/>
          <w:b/>
          <w:bCs/>
          <w:lang w:val="en-US"/>
        </w:rPr>
      </w:pPr>
      <w:r>
        <w:rPr>
          <w:rFonts w:hint="default"/>
          <w:b/>
          <w:bCs/>
          <w:u w:val="single"/>
          <w:lang w:val="en-US"/>
        </w:rPr>
        <w:t>2.</w:t>
      </w:r>
      <w:r>
        <w:rPr>
          <w:rFonts w:hint="default"/>
          <w:b/>
          <w:bCs/>
          <w:u w:val="single"/>
        </w:rPr>
        <w:t>Platform Tools</w:t>
      </w:r>
      <w:r>
        <w:rPr>
          <w:rFonts w:hint="default"/>
          <w:b/>
          <w:bCs/>
          <w:u w:val="single"/>
          <w:lang w:val="en-US"/>
        </w:rPr>
        <w:t>:</w:t>
      </w:r>
    </w:p>
    <w:p w14:paraId="1D0C24FA">
      <w:pPr>
        <w:rPr>
          <w:rFonts w:hint="default"/>
        </w:rPr>
      </w:pPr>
      <w:r>
        <w:rPr>
          <w:rFonts w:hint="default"/>
        </w:rPr>
        <w:t>Tools for working with Android devices (real or virtual).</w:t>
      </w:r>
    </w:p>
    <w:p w14:paraId="13C74E88">
      <w:pPr>
        <w:rPr>
          <w:rFonts w:hint="default"/>
        </w:rPr>
      </w:pPr>
      <w:r>
        <w:rPr>
          <w:rFonts w:hint="default"/>
        </w:rPr>
        <w:t>Includes ADB (Android Debug Bridge).</w:t>
      </w:r>
    </w:p>
    <w:p w14:paraId="695F3E48">
      <w:pPr>
        <w:rPr>
          <w:rFonts w:hint="default"/>
          <w:b/>
          <w:bCs/>
          <w:u w:val="single"/>
          <w:lang w:val="en-US"/>
        </w:rPr>
      </w:pPr>
      <w:r>
        <w:rPr>
          <w:rFonts w:hint="default"/>
          <w:b/>
          <w:bCs/>
          <w:u w:val="single"/>
          <w:lang w:val="en-US"/>
        </w:rPr>
        <w:t>3.</w:t>
      </w:r>
      <w:r>
        <w:rPr>
          <w:rFonts w:hint="default"/>
          <w:b/>
          <w:bCs/>
          <w:u w:val="single"/>
        </w:rPr>
        <w:t>Build Tools</w:t>
      </w:r>
      <w:r>
        <w:rPr>
          <w:rFonts w:hint="default"/>
          <w:b/>
          <w:bCs/>
          <w:u w:val="single"/>
          <w:lang w:val="en-US"/>
        </w:rPr>
        <w:t>:</w:t>
      </w:r>
    </w:p>
    <w:p w14:paraId="03CAD8C7">
      <w:pPr>
        <w:rPr>
          <w:rFonts w:hint="default"/>
        </w:rPr>
      </w:pPr>
      <w:r>
        <w:rPr>
          <w:rFonts w:hint="default"/>
        </w:rPr>
        <w:t>Help compile your code into an app (APK).</w:t>
      </w:r>
    </w:p>
    <w:p w14:paraId="7A12D317">
      <w:pPr>
        <w:rPr>
          <w:rFonts w:hint="default"/>
        </w:rPr>
      </w:pPr>
      <w:r>
        <w:rPr>
          <w:rFonts w:hint="default"/>
        </w:rPr>
        <w:t>Includes tools like aapt, dx, zipalign.</w:t>
      </w:r>
    </w:p>
    <w:p w14:paraId="32D236F5">
      <w:pPr>
        <w:rPr>
          <w:rFonts w:hint="default"/>
          <w:b/>
          <w:bCs/>
          <w:u w:val="single"/>
          <w:lang w:val="en-US"/>
        </w:rPr>
      </w:pPr>
      <w:r>
        <w:rPr>
          <w:rFonts w:hint="default"/>
          <w:b/>
          <w:bCs/>
          <w:u w:val="single"/>
          <w:lang w:val="en-US"/>
        </w:rPr>
        <w:t>4.</w:t>
      </w:r>
      <w:r>
        <w:rPr>
          <w:rFonts w:hint="default"/>
          <w:b/>
          <w:bCs/>
          <w:u w:val="single"/>
        </w:rPr>
        <w:t>SDK Platforms</w:t>
      </w:r>
      <w:r>
        <w:rPr>
          <w:rFonts w:hint="default"/>
          <w:b/>
          <w:bCs/>
          <w:u w:val="single"/>
          <w:lang w:val="en-US"/>
        </w:rPr>
        <w:t>:</w:t>
      </w:r>
    </w:p>
    <w:p w14:paraId="4CFAF73C">
      <w:pPr>
        <w:rPr>
          <w:rFonts w:hint="default"/>
        </w:rPr>
      </w:pPr>
      <w:r>
        <w:rPr>
          <w:rFonts w:hint="default"/>
        </w:rPr>
        <w:t>APIs for different Android versions (like Android 11, 12, etc.)</w:t>
      </w:r>
    </w:p>
    <w:p w14:paraId="2F9A295E">
      <w:pPr>
        <w:rPr>
          <w:rFonts w:hint="default"/>
        </w:rPr>
      </w:pPr>
      <w:r>
        <w:rPr>
          <w:rFonts w:hint="default"/>
        </w:rPr>
        <w:t>You need this to build apps for a specific Android version.</w:t>
      </w:r>
    </w:p>
    <w:p w14:paraId="0D5D1CF2">
      <w:pPr>
        <w:rPr>
          <w:rFonts w:hint="default"/>
          <w:b/>
          <w:bCs/>
          <w:u w:val="single"/>
          <w:lang w:val="en-US"/>
        </w:rPr>
      </w:pPr>
      <w:r>
        <w:rPr>
          <w:rFonts w:hint="default"/>
          <w:b/>
          <w:bCs/>
          <w:u w:val="single"/>
          <w:lang w:val="en-US"/>
        </w:rPr>
        <w:t>5.</w:t>
      </w:r>
      <w:r>
        <w:rPr>
          <w:rFonts w:hint="default"/>
          <w:b/>
          <w:bCs/>
          <w:u w:val="single"/>
        </w:rPr>
        <w:t>System Images</w:t>
      </w:r>
      <w:r>
        <w:rPr>
          <w:rFonts w:hint="default"/>
          <w:b/>
          <w:bCs/>
          <w:u w:val="single"/>
          <w:lang w:val="en-US"/>
        </w:rPr>
        <w:t>:</w:t>
      </w:r>
    </w:p>
    <w:p w14:paraId="2073BB34">
      <w:pPr>
        <w:rPr>
          <w:rFonts w:hint="default"/>
        </w:rPr>
      </w:pPr>
      <w:r>
        <w:rPr>
          <w:rFonts w:hint="default"/>
        </w:rPr>
        <w:t>Required to run Android emulators.</w:t>
      </w:r>
    </w:p>
    <w:p w14:paraId="700CCF39">
      <w:pPr>
        <w:rPr>
          <w:rFonts w:hint="default"/>
        </w:rPr>
      </w:pPr>
      <w:r>
        <w:rPr>
          <w:rFonts w:hint="default"/>
        </w:rPr>
        <w:t>Simulate a real Android OS for testing.</w:t>
      </w:r>
    </w:p>
    <w:p w14:paraId="45A970B2">
      <w:pPr>
        <w:rPr>
          <w:rFonts w:hint="default"/>
        </w:rPr>
      </w:pPr>
    </w:p>
    <w:p w14:paraId="2648A00C"/>
    <w:p w14:paraId="19F76AA6">
      <w:r>
        <w:drawing>
          <wp:inline distT="0" distB="0" distL="114300" distR="114300">
            <wp:extent cx="5267960" cy="3738245"/>
            <wp:effectExtent l="0" t="0" r="5080" b="1079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4"/>
                    <a:stretch>
                      <a:fillRect/>
                    </a:stretch>
                  </pic:blipFill>
                  <pic:spPr>
                    <a:xfrm>
                      <a:off x="0" y="0"/>
                      <a:ext cx="5267960" cy="3738245"/>
                    </a:xfrm>
                    <a:prstGeom prst="rect">
                      <a:avLst/>
                    </a:prstGeom>
                    <a:noFill/>
                    <a:ln>
                      <a:noFill/>
                    </a:ln>
                  </pic:spPr>
                </pic:pic>
              </a:graphicData>
            </a:graphic>
          </wp:inline>
        </w:drawing>
      </w:r>
    </w:p>
    <w:p w14:paraId="15EED8F1">
      <w:pPr>
        <w:pBdr>
          <w:bottom w:val="single" w:color="auto" w:sz="4" w:space="0"/>
        </w:pBdr>
      </w:pPr>
    </w:p>
    <w:p w14:paraId="3151D2FF">
      <w:pPr>
        <w:numPr>
          <w:ilvl w:val="0"/>
          <w:numId w:val="0"/>
        </w:numPr>
        <w:ind w:leftChars="0"/>
        <w:rPr>
          <w:rFonts w:hint="default"/>
          <w:b/>
          <w:bCs/>
          <w:lang w:val="en-US"/>
        </w:rPr>
      </w:pPr>
      <w:r>
        <w:rPr>
          <w:rFonts w:hint="default"/>
          <w:b/>
          <w:bCs/>
          <w:lang w:val="en-US"/>
        </w:rPr>
        <w:t>7.Define and explain key Android terminologies such as Intent, Activity, Service, Broadcast Receiver, and Content Provider. How do these components interact within the Android framework to facilitate application development?</w:t>
      </w:r>
    </w:p>
    <w:p w14:paraId="704A4D21">
      <w:pPr>
        <w:numPr>
          <w:ilvl w:val="0"/>
          <w:numId w:val="0"/>
        </w:numPr>
        <w:ind w:leftChars="0"/>
        <w:rPr>
          <w:rFonts w:hint="default"/>
          <w:b w:val="0"/>
          <w:bCs w:val="0"/>
          <w:lang w:val="en-US"/>
        </w:rPr>
      </w:pPr>
    </w:p>
    <w:p w14:paraId="01C24CE3">
      <w:pPr>
        <w:numPr>
          <w:ilvl w:val="0"/>
          <w:numId w:val="0"/>
        </w:numPr>
        <w:ind w:leftChars="0"/>
        <w:rPr>
          <w:rFonts w:hint="default"/>
          <w:b w:val="0"/>
          <w:bCs w:val="0"/>
          <w:lang w:val="en-US"/>
        </w:rPr>
      </w:pPr>
      <w:r>
        <w:rPr>
          <w:rFonts w:hint="default"/>
          <w:b w:val="0"/>
          <w:bCs w:val="0"/>
          <w:lang w:val="en-US"/>
        </w:rPr>
        <w:t>Ans:-</w:t>
      </w:r>
    </w:p>
    <w:p w14:paraId="4B56ABEA">
      <w:pPr>
        <w:numPr>
          <w:ilvl w:val="0"/>
          <w:numId w:val="0"/>
        </w:numPr>
        <w:ind w:leftChars="0"/>
      </w:pPr>
      <w:r>
        <w:drawing>
          <wp:inline distT="0" distB="0" distL="114300" distR="114300">
            <wp:extent cx="5273675" cy="4011295"/>
            <wp:effectExtent l="0" t="0" r="1460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3675" cy="4011295"/>
                    </a:xfrm>
                    <a:prstGeom prst="rect">
                      <a:avLst/>
                    </a:prstGeom>
                    <a:noFill/>
                    <a:ln>
                      <a:noFill/>
                    </a:ln>
                  </pic:spPr>
                </pic:pic>
              </a:graphicData>
            </a:graphic>
          </wp:inline>
        </w:drawing>
      </w:r>
    </w:p>
    <w:p w14:paraId="04818669">
      <w:pPr>
        <w:numPr>
          <w:ilvl w:val="0"/>
          <w:numId w:val="0"/>
        </w:numPr>
        <w:ind w:leftChars="0"/>
      </w:pPr>
      <w:r>
        <w:drawing>
          <wp:inline distT="0" distB="0" distL="114300" distR="114300">
            <wp:extent cx="5271135" cy="361061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1135" cy="3610610"/>
                    </a:xfrm>
                    <a:prstGeom prst="rect">
                      <a:avLst/>
                    </a:prstGeom>
                    <a:noFill/>
                    <a:ln>
                      <a:noFill/>
                    </a:ln>
                  </pic:spPr>
                </pic:pic>
              </a:graphicData>
            </a:graphic>
          </wp:inline>
        </w:drawing>
      </w:r>
    </w:p>
    <w:p w14:paraId="73966DB4">
      <w:pPr>
        <w:numPr>
          <w:ilvl w:val="0"/>
          <w:numId w:val="0"/>
        </w:numPr>
        <w:ind w:leftChars="0"/>
        <w:rPr>
          <w:rFonts w:hint="default"/>
          <w:b/>
          <w:bCs/>
          <w:sz w:val="23"/>
          <w:szCs w:val="23"/>
          <w:lang w:val="en-US"/>
        </w:rPr>
      </w:pPr>
      <w:r>
        <w:rPr>
          <w:rFonts w:hint="default"/>
          <w:b/>
          <w:bCs/>
          <w:lang w:val="en-US"/>
        </w:rPr>
        <w:t>8.</w:t>
      </w:r>
      <w:r>
        <w:rPr>
          <w:rFonts w:hint="default"/>
          <w:b/>
          <w:bCs/>
          <w:sz w:val="23"/>
          <w:szCs w:val="23"/>
          <w:lang w:val="en-US"/>
        </w:rPr>
        <w:t>Discuss the concept of Application Context in Android development. How is it different from Activity Context, and what are its primary use cases in managing application-level resources and data?</w:t>
      </w:r>
    </w:p>
    <w:p w14:paraId="15848398">
      <w:pPr>
        <w:numPr>
          <w:ilvl w:val="0"/>
          <w:numId w:val="0"/>
        </w:numPr>
        <w:ind w:leftChars="0"/>
        <w:rPr>
          <w:rFonts w:hint="default"/>
          <w:b w:val="0"/>
          <w:bCs w:val="0"/>
          <w:lang w:val="en-US"/>
        </w:rPr>
      </w:pPr>
      <w:r>
        <w:rPr>
          <w:rFonts w:hint="default"/>
          <w:b w:val="0"/>
          <w:bCs w:val="0"/>
          <w:lang w:val="en-US"/>
        </w:rPr>
        <w:t>Ans :-</w:t>
      </w:r>
    </w:p>
    <w:p w14:paraId="73667BC2">
      <w:pPr>
        <w:numPr>
          <w:ilvl w:val="0"/>
          <w:numId w:val="0"/>
        </w:numPr>
        <w:ind w:leftChars="0"/>
      </w:pPr>
      <w:r>
        <w:drawing>
          <wp:inline distT="0" distB="0" distL="114300" distR="114300">
            <wp:extent cx="4793615" cy="193484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4793615" cy="1934845"/>
                    </a:xfrm>
                    <a:prstGeom prst="rect">
                      <a:avLst/>
                    </a:prstGeom>
                    <a:noFill/>
                    <a:ln>
                      <a:noFill/>
                    </a:ln>
                  </pic:spPr>
                </pic:pic>
              </a:graphicData>
            </a:graphic>
          </wp:inline>
        </w:drawing>
      </w:r>
    </w:p>
    <w:p w14:paraId="5E26BECD">
      <w:pPr>
        <w:numPr>
          <w:ilvl w:val="0"/>
          <w:numId w:val="0"/>
        </w:numPr>
        <w:ind w:leftChars="0"/>
      </w:pPr>
      <w:r>
        <w:drawing>
          <wp:inline distT="0" distB="0" distL="114300" distR="114300">
            <wp:extent cx="4583430" cy="2387600"/>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4583430" cy="2387600"/>
                    </a:xfrm>
                    <a:prstGeom prst="rect">
                      <a:avLst/>
                    </a:prstGeom>
                    <a:noFill/>
                    <a:ln>
                      <a:noFill/>
                    </a:ln>
                  </pic:spPr>
                </pic:pic>
              </a:graphicData>
            </a:graphic>
          </wp:inline>
        </w:drawing>
      </w:r>
    </w:p>
    <w:p w14:paraId="79CC25E9">
      <w:pPr>
        <w:numPr>
          <w:ilvl w:val="0"/>
          <w:numId w:val="0"/>
        </w:numPr>
        <w:ind w:leftChars="0"/>
      </w:pPr>
      <w:r>
        <w:drawing>
          <wp:inline distT="0" distB="0" distL="114300" distR="114300">
            <wp:extent cx="5267325" cy="2033270"/>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7325" cy="2033270"/>
                    </a:xfrm>
                    <a:prstGeom prst="rect">
                      <a:avLst/>
                    </a:prstGeom>
                    <a:noFill/>
                    <a:ln>
                      <a:noFill/>
                    </a:ln>
                  </pic:spPr>
                </pic:pic>
              </a:graphicData>
            </a:graphic>
          </wp:inline>
        </w:drawing>
      </w:r>
    </w:p>
    <w:p w14:paraId="0FFABBFB">
      <w:pPr>
        <w:numPr>
          <w:ilvl w:val="0"/>
          <w:numId w:val="0"/>
        </w:numPr>
        <w:ind w:leftChars="0"/>
        <w:rPr>
          <w:rFonts w:hint="default"/>
          <w:sz w:val="20"/>
          <w:szCs w:val="20"/>
        </w:rPr>
      </w:pPr>
      <w:r>
        <w:rPr>
          <w:rFonts w:hint="default"/>
          <w:b/>
          <w:bCs/>
          <w:sz w:val="20"/>
          <w:szCs w:val="20"/>
          <w:lang w:val="en-US"/>
        </w:rPr>
        <w:t>EXAMPLE:</w:t>
      </w:r>
      <w:r>
        <w:rPr>
          <w:rFonts w:hint="default"/>
          <w:sz w:val="20"/>
          <w:szCs w:val="20"/>
          <w:lang w:val="en-US"/>
        </w:rPr>
        <w:t xml:space="preserve"> </w:t>
      </w:r>
      <w:r>
        <w:rPr>
          <w:rFonts w:hint="default"/>
          <w:sz w:val="20"/>
          <w:szCs w:val="20"/>
        </w:rPr>
        <w:t>public class MainActivity extends AppCompatActivity {</w:t>
      </w:r>
    </w:p>
    <w:p w14:paraId="494BC111">
      <w:pPr>
        <w:numPr>
          <w:ilvl w:val="0"/>
          <w:numId w:val="0"/>
        </w:numPr>
        <w:ind w:leftChars="0"/>
        <w:rPr>
          <w:rFonts w:hint="default"/>
          <w:sz w:val="20"/>
          <w:szCs w:val="20"/>
        </w:rPr>
      </w:pPr>
      <w:r>
        <w:rPr>
          <w:rFonts w:hint="default"/>
          <w:sz w:val="20"/>
          <w:szCs w:val="20"/>
        </w:rPr>
        <w:t xml:space="preserve">    @Override</w:t>
      </w:r>
    </w:p>
    <w:p w14:paraId="4FA7BF32">
      <w:pPr>
        <w:numPr>
          <w:ilvl w:val="0"/>
          <w:numId w:val="0"/>
        </w:numPr>
        <w:ind w:leftChars="0"/>
        <w:rPr>
          <w:rFonts w:hint="default"/>
          <w:sz w:val="20"/>
          <w:szCs w:val="20"/>
        </w:rPr>
      </w:pPr>
      <w:r>
        <w:rPr>
          <w:rFonts w:hint="default"/>
          <w:sz w:val="20"/>
          <w:szCs w:val="20"/>
        </w:rPr>
        <w:t xml:space="preserve">    protected void onCreate(Bundle savedInstanceState) {</w:t>
      </w:r>
    </w:p>
    <w:p w14:paraId="24184811">
      <w:pPr>
        <w:numPr>
          <w:ilvl w:val="0"/>
          <w:numId w:val="0"/>
        </w:numPr>
        <w:ind w:leftChars="0"/>
        <w:rPr>
          <w:rFonts w:hint="default"/>
          <w:sz w:val="20"/>
          <w:szCs w:val="20"/>
        </w:rPr>
      </w:pPr>
      <w:r>
        <w:rPr>
          <w:rFonts w:hint="default"/>
          <w:sz w:val="20"/>
          <w:szCs w:val="20"/>
        </w:rPr>
        <w:t xml:space="preserve">        super.onCreate(savedInstanceState);</w:t>
      </w:r>
    </w:p>
    <w:p w14:paraId="10D6FD0C">
      <w:pPr>
        <w:numPr>
          <w:ilvl w:val="0"/>
          <w:numId w:val="0"/>
        </w:numPr>
        <w:ind w:leftChars="0"/>
        <w:rPr>
          <w:rFonts w:hint="default"/>
          <w:sz w:val="20"/>
          <w:szCs w:val="20"/>
        </w:rPr>
      </w:pPr>
      <w:r>
        <w:rPr>
          <w:rFonts w:hint="default"/>
          <w:sz w:val="20"/>
          <w:szCs w:val="20"/>
        </w:rPr>
        <w:t xml:space="preserve">        setContentView(R.layout.activity_main);</w:t>
      </w:r>
    </w:p>
    <w:p w14:paraId="5B68A39C">
      <w:pPr>
        <w:numPr>
          <w:ilvl w:val="0"/>
          <w:numId w:val="0"/>
        </w:numPr>
        <w:ind w:leftChars="0"/>
        <w:rPr>
          <w:rFonts w:hint="default"/>
          <w:sz w:val="20"/>
          <w:szCs w:val="20"/>
        </w:rPr>
      </w:pPr>
      <w:r>
        <w:rPr>
          <w:rFonts w:hint="default"/>
          <w:sz w:val="20"/>
          <w:szCs w:val="20"/>
        </w:rPr>
        <w:t xml:space="preserve">       // Application context example</w:t>
      </w:r>
    </w:p>
    <w:p w14:paraId="6DA41A0E">
      <w:pPr>
        <w:numPr>
          <w:ilvl w:val="0"/>
          <w:numId w:val="0"/>
        </w:numPr>
        <w:ind w:leftChars="0"/>
        <w:rPr>
          <w:rFonts w:hint="default"/>
          <w:sz w:val="20"/>
          <w:szCs w:val="20"/>
        </w:rPr>
      </w:pPr>
      <w:r>
        <w:rPr>
          <w:rFonts w:hint="default"/>
          <w:sz w:val="20"/>
          <w:szCs w:val="20"/>
        </w:rPr>
        <w:t xml:space="preserve">        Toast.makeText(getApplicationContext(), "Hello from Application Context!", Toast.LENGTH_SHORT).show();</w:t>
      </w:r>
    </w:p>
    <w:p w14:paraId="1514F198">
      <w:pPr>
        <w:numPr>
          <w:ilvl w:val="0"/>
          <w:numId w:val="0"/>
        </w:numPr>
        <w:ind w:leftChars="0"/>
        <w:rPr>
          <w:rFonts w:hint="default"/>
          <w:sz w:val="20"/>
          <w:szCs w:val="20"/>
        </w:rPr>
      </w:pPr>
      <w:r>
        <w:rPr>
          <w:rFonts w:hint="default"/>
          <w:sz w:val="20"/>
          <w:szCs w:val="20"/>
        </w:rPr>
        <w:t xml:space="preserve">      // Activity context example</w:t>
      </w:r>
    </w:p>
    <w:p w14:paraId="2987CFA1">
      <w:pPr>
        <w:numPr>
          <w:ilvl w:val="0"/>
          <w:numId w:val="0"/>
        </w:numPr>
        <w:ind w:leftChars="0"/>
        <w:rPr>
          <w:rFonts w:hint="default"/>
          <w:sz w:val="20"/>
          <w:szCs w:val="20"/>
        </w:rPr>
      </w:pPr>
      <w:r>
        <w:rPr>
          <w:rFonts w:hint="default"/>
          <w:sz w:val="20"/>
          <w:szCs w:val="20"/>
        </w:rPr>
        <w:t xml:space="preserve">        Toast.makeText(this, "Hello from Activity Context!", Toast.LENGTH_SHORT).show();</w:t>
      </w:r>
    </w:p>
    <w:p w14:paraId="0347520F">
      <w:pPr>
        <w:numPr>
          <w:ilvl w:val="0"/>
          <w:numId w:val="0"/>
        </w:numPr>
        <w:ind w:leftChars="0"/>
        <w:rPr>
          <w:rFonts w:hint="default"/>
          <w:sz w:val="20"/>
          <w:szCs w:val="20"/>
        </w:rPr>
      </w:pPr>
      <w:r>
        <w:rPr>
          <w:rFonts w:hint="default"/>
          <w:sz w:val="20"/>
          <w:szCs w:val="20"/>
        </w:rPr>
        <w:t xml:space="preserve">    }}</w:t>
      </w:r>
    </w:p>
    <w:p w14:paraId="76138569">
      <w:pPr>
        <w:numPr>
          <w:ilvl w:val="0"/>
          <w:numId w:val="0"/>
        </w:numPr>
        <w:rPr>
          <w:rFonts w:hint="default"/>
          <w:b/>
          <w:bCs/>
          <w:lang w:val="en-US"/>
        </w:rPr>
      </w:pPr>
      <w:r>
        <w:rPr>
          <w:rFonts w:hint="default"/>
          <w:b/>
          <w:bCs/>
          <w:lang w:val="en-US"/>
        </w:rPr>
        <w:t>9.Differentiate between Emulator and simulator</w:t>
      </w:r>
    </w:p>
    <w:p w14:paraId="7624081D">
      <w:pPr>
        <w:numPr>
          <w:ilvl w:val="0"/>
          <w:numId w:val="0"/>
        </w:numPr>
        <w:rPr>
          <w:rFonts w:hint="default"/>
          <w:b w:val="0"/>
          <w:bCs w:val="0"/>
          <w:u w:val="single"/>
          <w:lang w:val="en-US"/>
        </w:rPr>
      </w:pPr>
      <w:r>
        <w:rPr>
          <w:rFonts w:hint="default"/>
          <w:b w:val="0"/>
          <w:bCs w:val="0"/>
          <w:u w:val="single"/>
          <w:lang w:val="en-US"/>
        </w:rPr>
        <w:t>Ans :-</w:t>
      </w:r>
    </w:p>
    <w:p w14:paraId="01EE945F">
      <w:pPr>
        <w:numPr>
          <w:ilvl w:val="0"/>
          <w:numId w:val="0"/>
        </w:numPr>
      </w:pPr>
      <w:r>
        <w:drawing>
          <wp:inline distT="0" distB="0" distL="114300" distR="114300">
            <wp:extent cx="5851525" cy="4316095"/>
            <wp:effectExtent l="0" t="0" r="63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851525" cy="4316095"/>
                    </a:xfrm>
                    <a:prstGeom prst="rect">
                      <a:avLst/>
                    </a:prstGeom>
                    <a:noFill/>
                    <a:ln>
                      <a:noFill/>
                    </a:ln>
                  </pic:spPr>
                </pic:pic>
              </a:graphicData>
            </a:graphic>
          </wp:inline>
        </w:drawing>
      </w:r>
    </w:p>
    <w:p w14:paraId="331EAA5F">
      <w:pPr>
        <w:numPr>
          <w:ilvl w:val="0"/>
          <w:numId w:val="0"/>
        </w:numPr>
        <w:pBdr>
          <w:bottom w:val="single" w:color="auto" w:sz="4" w:space="0"/>
        </w:pBdr>
      </w:pPr>
    </w:p>
    <w:p w14:paraId="0B9968F5">
      <w:pPr>
        <w:numPr>
          <w:ilvl w:val="0"/>
          <w:numId w:val="0"/>
        </w:numPr>
        <w:rPr>
          <w:rFonts w:hint="default"/>
          <w:b/>
          <w:bCs/>
          <w:lang w:val="en-US"/>
        </w:rPr>
      </w:pPr>
    </w:p>
    <w:p w14:paraId="5A23FA4E">
      <w:pPr>
        <w:numPr>
          <w:ilvl w:val="0"/>
          <w:numId w:val="0"/>
        </w:numPr>
        <w:rPr>
          <w:rFonts w:hint="default"/>
          <w:b/>
          <w:bCs/>
          <w:highlight w:val="yellow"/>
          <w:lang w:val="en-US"/>
        </w:rPr>
      </w:pPr>
      <w:r>
        <w:rPr>
          <w:rFonts w:hint="default"/>
          <w:b/>
          <w:bCs/>
          <w:lang w:val="en-US"/>
        </w:rPr>
        <w:t xml:space="preserve">10. </w:t>
      </w:r>
      <w:r>
        <w:rPr>
          <w:rFonts w:hint="default"/>
          <w:b/>
          <w:bCs/>
          <w:highlight w:val="yellow"/>
          <w:lang w:val="en-US"/>
        </w:rPr>
        <w:t>Explain the concept of Intents in Android and their role in inter-component</w:t>
      </w:r>
    </w:p>
    <w:p w14:paraId="748D89E9">
      <w:pPr>
        <w:numPr>
          <w:ilvl w:val="0"/>
          <w:numId w:val="0"/>
        </w:numPr>
        <w:rPr>
          <w:rFonts w:hint="default"/>
          <w:b/>
          <w:bCs/>
          <w:highlight w:val="yellow"/>
          <w:lang w:val="en-US"/>
        </w:rPr>
      </w:pPr>
      <w:r>
        <w:rPr>
          <w:rFonts w:hint="default"/>
          <w:b/>
          <w:bCs/>
          <w:highlight w:val="yellow"/>
          <w:lang w:val="en-US"/>
        </w:rPr>
        <w:t>communication. Provide examples of explicit and implicit intents, and discuss how intent filters facilitate dynamic component resolution at runtime.</w:t>
      </w:r>
    </w:p>
    <w:p w14:paraId="5609A1F5">
      <w:pPr>
        <w:numPr>
          <w:ilvl w:val="0"/>
          <w:numId w:val="0"/>
        </w:numPr>
        <w:rPr>
          <w:rFonts w:hint="default"/>
          <w:b w:val="0"/>
          <w:bCs w:val="0"/>
          <w:highlight w:val="yellow"/>
          <w:u w:val="single"/>
          <w:lang w:val="en-US"/>
        </w:rPr>
      </w:pPr>
      <w:r>
        <w:rPr>
          <w:rFonts w:hint="default"/>
          <w:b w:val="0"/>
          <w:bCs w:val="0"/>
          <w:highlight w:val="none"/>
          <w:u w:val="single"/>
          <w:lang w:val="en-US"/>
        </w:rPr>
        <w:t>Ans :-</w:t>
      </w:r>
    </w:p>
    <w:p w14:paraId="3B38BE50">
      <w:pPr>
        <w:numPr>
          <w:ilvl w:val="0"/>
          <w:numId w:val="0"/>
        </w:numPr>
      </w:pPr>
      <w:r>
        <w:drawing>
          <wp:inline distT="0" distB="0" distL="114300" distR="114300">
            <wp:extent cx="5271135" cy="271081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71135" cy="2710815"/>
                    </a:xfrm>
                    <a:prstGeom prst="rect">
                      <a:avLst/>
                    </a:prstGeom>
                    <a:noFill/>
                    <a:ln>
                      <a:noFill/>
                    </a:ln>
                  </pic:spPr>
                </pic:pic>
              </a:graphicData>
            </a:graphic>
          </wp:inline>
        </w:drawing>
      </w:r>
    </w:p>
    <w:p w14:paraId="1B606A51">
      <w:pPr>
        <w:numPr>
          <w:ilvl w:val="0"/>
          <w:numId w:val="0"/>
        </w:numPr>
      </w:pPr>
    </w:p>
    <w:p w14:paraId="357F0B6E">
      <w:pPr>
        <w:numPr>
          <w:ilvl w:val="0"/>
          <w:numId w:val="13"/>
        </w:numPr>
        <w:rPr>
          <w:rFonts w:hint="default"/>
          <w:b/>
          <w:bCs/>
          <w:lang w:val="en-US"/>
        </w:rPr>
      </w:pPr>
      <w:r>
        <w:rPr>
          <w:rFonts w:hint="default"/>
          <w:b/>
          <w:bCs/>
          <w:lang w:val="en-US"/>
        </w:rPr>
        <w:t>Types of Intents :-</w:t>
      </w:r>
    </w:p>
    <w:p w14:paraId="50A9D27E">
      <w:pPr>
        <w:numPr>
          <w:ilvl w:val="0"/>
          <w:numId w:val="0"/>
        </w:numPr>
        <w:rPr>
          <w:rFonts w:hint="default"/>
          <w:b w:val="0"/>
          <w:bCs w:val="0"/>
          <w:lang w:val="en-US"/>
        </w:rPr>
      </w:pPr>
      <w:r>
        <w:rPr>
          <w:rFonts w:hint="default"/>
          <w:b w:val="0"/>
          <w:bCs w:val="0"/>
          <w:lang w:val="en-US"/>
        </w:rPr>
        <w:t xml:space="preserve"> </w:t>
      </w:r>
    </w:p>
    <w:p w14:paraId="768C2005">
      <w:pPr>
        <w:numPr>
          <w:ilvl w:val="0"/>
          <w:numId w:val="14"/>
        </w:numPr>
        <w:ind w:left="162" w:leftChars="0" w:firstLine="0" w:firstLineChars="0"/>
        <w:rPr>
          <w:rFonts w:hint="default"/>
          <w:b w:val="0"/>
          <w:bCs w:val="0"/>
          <w:lang w:val="en-US"/>
        </w:rPr>
      </w:pPr>
      <w:r>
        <w:rPr>
          <w:rFonts w:hint="default"/>
          <w:b w:val="0"/>
          <w:bCs w:val="0"/>
          <w:u w:val="single"/>
          <w:lang w:val="en-US"/>
        </w:rPr>
        <w:t>Explicit intent</w:t>
      </w:r>
      <w:r>
        <w:rPr>
          <w:rFonts w:hint="default"/>
          <w:b w:val="0"/>
          <w:bCs w:val="0"/>
          <w:lang w:val="en-US"/>
        </w:rPr>
        <w:t xml:space="preserve">: Launching the new Activity by Class Name </w:t>
      </w:r>
    </w:p>
    <w:p w14:paraId="3742F369">
      <w:pPr>
        <w:numPr>
          <w:ilvl w:val="0"/>
          <w:numId w:val="0"/>
        </w:numPr>
        <w:ind w:left="162" w:leftChars="0"/>
        <w:rPr>
          <w:rFonts w:hint="default"/>
          <w:b w:val="0"/>
          <w:bCs w:val="0"/>
          <w:lang w:val="en-US"/>
        </w:rPr>
      </w:pPr>
    </w:p>
    <w:p w14:paraId="40562CFC">
      <w:pPr>
        <w:numPr>
          <w:ilvl w:val="0"/>
          <w:numId w:val="0"/>
        </w:numPr>
        <w:ind w:left="162" w:leftChars="0"/>
        <w:rPr>
          <w:rFonts w:hint="default"/>
          <w:b w:val="0"/>
          <w:bCs w:val="0"/>
          <w:lang w:val="en-US"/>
        </w:rPr>
      </w:pPr>
      <w:r>
        <w:rPr>
          <w:rFonts w:hint="default"/>
          <w:b w:val="0"/>
          <w:bCs w:val="0"/>
          <w:u w:val="single"/>
          <w:lang w:val="en-US"/>
        </w:rPr>
        <w:t>Usage:</w:t>
      </w:r>
      <w:r>
        <w:rPr>
          <w:rFonts w:hint="default"/>
          <w:b w:val="0"/>
          <w:bCs w:val="0"/>
          <w:lang w:val="en-US"/>
        </w:rPr>
        <w:t xml:space="preserve"> 1)Start another activity within the same application.</w:t>
      </w:r>
    </w:p>
    <w:p w14:paraId="628DEA59">
      <w:pPr>
        <w:numPr>
          <w:ilvl w:val="0"/>
          <w:numId w:val="0"/>
        </w:numPr>
        <w:ind w:left="162" w:leftChars="0"/>
        <w:rPr>
          <w:rFonts w:hint="default"/>
          <w:b w:val="0"/>
          <w:bCs w:val="0"/>
          <w:lang w:val="en-US"/>
        </w:rPr>
      </w:pPr>
      <w:r>
        <w:rPr>
          <w:rFonts w:hint="default"/>
          <w:b w:val="0"/>
          <w:bCs w:val="0"/>
          <w:lang w:val="en-US"/>
        </w:rPr>
        <w:t>2)Pass data between activities.</w:t>
      </w:r>
    </w:p>
    <w:p w14:paraId="108CFA4B">
      <w:pPr>
        <w:numPr>
          <w:ilvl w:val="0"/>
          <w:numId w:val="0"/>
        </w:numPr>
        <w:ind w:left="162" w:leftChars="0"/>
        <w:rPr>
          <w:rFonts w:hint="default"/>
          <w:b w:val="0"/>
          <w:bCs w:val="0"/>
          <w:lang w:val="en-US"/>
        </w:rPr>
      </w:pPr>
    </w:p>
    <w:p w14:paraId="69668495">
      <w:pPr>
        <w:numPr>
          <w:ilvl w:val="0"/>
          <w:numId w:val="0"/>
        </w:numPr>
        <w:ind w:left="162" w:leftChars="0"/>
        <w:rPr>
          <w:rFonts w:hint="default"/>
          <w:b w:val="0"/>
          <w:bCs w:val="0"/>
          <w:lang w:val="en-US"/>
        </w:rPr>
      </w:pPr>
      <w:r>
        <w:rPr>
          <w:rFonts w:hint="default"/>
          <w:b w:val="0"/>
          <w:bCs w:val="0"/>
          <w:u w:val="single"/>
          <w:lang w:val="en-US"/>
        </w:rPr>
        <w:t>Example:</w:t>
      </w:r>
    </w:p>
    <w:p w14:paraId="788BA3D2">
      <w:pPr>
        <w:numPr>
          <w:ilvl w:val="0"/>
          <w:numId w:val="0"/>
        </w:numPr>
        <w:ind w:left="162" w:leftChars="0"/>
        <w:rPr>
          <w:rFonts w:hint="default"/>
          <w:b w:val="0"/>
          <w:bCs w:val="0"/>
          <w:lang w:val="en-US"/>
        </w:rPr>
      </w:pPr>
      <w:r>
        <w:rPr>
          <w:rFonts w:hint="default"/>
          <w:b w:val="0"/>
          <w:bCs w:val="0"/>
          <w:lang w:val="en-US"/>
        </w:rPr>
        <w:t>Intent intent = new Intent(MainActivity.this,SecondActivity.class);</w:t>
      </w:r>
    </w:p>
    <w:p w14:paraId="7825E390">
      <w:pPr>
        <w:numPr>
          <w:ilvl w:val="0"/>
          <w:numId w:val="0"/>
        </w:numPr>
        <w:ind w:left="162" w:leftChars="0"/>
        <w:rPr>
          <w:rFonts w:hint="default"/>
          <w:b w:val="0"/>
          <w:bCs w:val="0"/>
          <w:lang w:val="en-US"/>
        </w:rPr>
      </w:pPr>
      <w:r>
        <w:rPr>
          <w:rFonts w:hint="default"/>
          <w:b w:val="0"/>
          <w:bCs w:val="0"/>
          <w:lang w:val="en-US"/>
        </w:rPr>
        <w:t>startActivity(intent);</w:t>
      </w:r>
    </w:p>
    <w:p w14:paraId="5CBA602C">
      <w:pPr>
        <w:numPr>
          <w:ilvl w:val="0"/>
          <w:numId w:val="0"/>
        </w:numPr>
        <w:ind w:left="162" w:leftChars="0"/>
        <w:rPr>
          <w:rFonts w:hint="default"/>
          <w:b w:val="0"/>
          <w:bCs w:val="0"/>
          <w:lang w:val="en-US"/>
        </w:rPr>
      </w:pPr>
    </w:p>
    <w:p w14:paraId="69BE6FEA">
      <w:pPr>
        <w:numPr>
          <w:ilvl w:val="0"/>
          <w:numId w:val="14"/>
        </w:numPr>
        <w:ind w:left="162" w:leftChars="0" w:firstLine="0" w:firstLineChars="0"/>
        <w:rPr>
          <w:rFonts w:hint="default"/>
          <w:b w:val="0"/>
          <w:bCs w:val="0"/>
          <w:lang w:val="en-US"/>
        </w:rPr>
      </w:pPr>
      <w:r>
        <w:rPr>
          <w:rFonts w:hint="default"/>
          <w:b w:val="0"/>
          <w:bCs w:val="0"/>
          <w:u w:val="single"/>
          <w:lang w:val="en-US"/>
        </w:rPr>
        <w:t>Implicit intent:</w:t>
      </w:r>
      <w:r>
        <w:rPr>
          <w:rFonts w:hint="default"/>
          <w:b w:val="0"/>
          <w:bCs w:val="0"/>
          <w:lang w:val="en-US"/>
        </w:rPr>
        <w:t xml:space="preserve"> Launching an Activity Belonging to Another Application </w:t>
      </w:r>
    </w:p>
    <w:p w14:paraId="4648043A">
      <w:pPr>
        <w:numPr>
          <w:ilvl w:val="0"/>
          <w:numId w:val="0"/>
        </w:numPr>
        <w:ind w:left="162" w:leftChars="0"/>
        <w:rPr>
          <w:rFonts w:hint="default"/>
          <w:b w:val="0"/>
          <w:bCs w:val="0"/>
          <w:lang w:val="en-US"/>
        </w:rPr>
      </w:pPr>
    </w:p>
    <w:p w14:paraId="6830D6FA">
      <w:pPr>
        <w:numPr>
          <w:ilvl w:val="0"/>
          <w:numId w:val="0"/>
        </w:numPr>
        <w:ind w:left="162" w:leftChars="0"/>
        <w:rPr>
          <w:rFonts w:hint="default"/>
          <w:b w:val="0"/>
          <w:bCs w:val="0"/>
          <w:lang w:val="en-US"/>
        </w:rPr>
      </w:pPr>
      <w:r>
        <w:rPr>
          <w:rFonts w:hint="default"/>
          <w:b w:val="0"/>
          <w:bCs w:val="0"/>
          <w:u w:val="single"/>
          <w:lang w:val="en-US"/>
        </w:rPr>
        <w:t xml:space="preserve">Usage: </w:t>
      </w:r>
      <w:r>
        <w:rPr>
          <w:rFonts w:hint="default"/>
          <w:b w:val="0"/>
          <w:bCs w:val="0"/>
          <w:lang w:val="en-US"/>
        </w:rPr>
        <w:t>Open URLs, dial numbers, send SMS, open camera, etc.</w:t>
      </w:r>
    </w:p>
    <w:p w14:paraId="482BEDE7">
      <w:pPr>
        <w:numPr>
          <w:ilvl w:val="0"/>
          <w:numId w:val="0"/>
        </w:numPr>
        <w:ind w:left="162" w:leftChars="0"/>
        <w:rPr>
          <w:rFonts w:hint="default"/>
          <w:b w:val="0"/>
          <w:bCs w:val="0"/>
          <w:u w:val="single"/>
          <w:lang w:val="en-US"/>
        </w:rPr>
      </w:pPr>
    </w:p>
    <w:p w14:paraId="7F71E398">
      <w:pPr>
        <w:numPr>
          <w:ilvl w:val="0"/>
          <w:numId w:val="0"/>
        </w:numPr>
        <w:ind w:left="162" w:leftChars="0"/>
        <w:rPr>
          <w:rFonts w:hint="default"/>
          <w:b w:val="0"/>
          <w:bCs w:val="0"/>
          <w:u w:val="single"/>
          <w:lang w:val="en-US"/>
        </w:rPr>
      </w:pPr>
      <w:r>
        <w:rPr>
          <w:rFonts w:hint="default"/>
          <w:b w:val="0"/>
          <w:bCs w:val="0"/>
          <w:u w:val="single"/>
          <w:lang w:val="en-US"/>
        </w:rPr>
        <w:t>Example:</w:t>
      </w:r>
    </w:p>
    <w:p w14:paraId="172F281A">
      <w:pPr>
        <w:numPr>
          <w:ilvl w:val="0"/>
          <w:numId w:val="0"/>
        </w:numPr>
        <w:ind w:left="162" w:leftChars="0"/>
        <w:rPr>
          <w:rFonts w:hint="default"/>
          <w:b w:val="0"/>
          <w:bCs w:val="0"/>
          <w:sz w:val="22"/>
          <w:szCs w:val="22"/>
          <w:u w:val="none"/>
          <w:lang w:val="en-US"/>
        </w:rPr>
      </w:pPr>
      <w:r>
        <w:rPr>
          <w:rFonts w:hint="default"/>
          <w:b w:val="0"/>
          <w:bCs w:val="0"/>
          <w:sz w:val="22"/>
          <w:szCs w:val="22"/>
          <w:u w:val="none"/>
          <w:lang w:val="en-US"/>
        </w:rPr>
        <w:t>Intent intent = new Intent(Intent.ACTION_VIEW, Uri.parse("https://www.google.com"));</w:t>
      </w:r>
    </w:p>
    <w:p w14:paraId="5878AA9D">
      <w:pPr>
        <w:numPr>
          <w:ilvl w:val="0"/>
          <w:numId w:val="0"/>
        </w:numPr>
        <w:ind w:left="162" w:leftChars="0"/>
        <w:rPr>
          <w:rFonts w:hint="default"/>
          <w:b w:val="0"/>
          <w:bCs w:val="0"/>
          <w:u w:val="none"/>
          <w:lang w:val="en-US"/>
        </w:rPr>
      </w:pPr>
      <w:r>
        <w:rPr>
          <w:rFonts w:hint="default"/>
          <w:b w:val="0"/>
          <w:bCs w:val="0"/>
          <w:u w:val="none"/>
          <w:lang w:val="en-US"/>
        </w:rPr>
        <w:t>startActivity(intent);</w:t>
      </w:r>
    </w:p>
    <w:p w14:paraId="19542598">
      <w:pPr>
        <w:numPr>
          <w:ilvl w:val="0"/>
          <w:numId w:val="0"/>
        </w:numPr>
        <w:rPr>
          <w:rFonts w:hint="default"/>
          <w:lang w:val="en-US"/>
        </w:rPr>
      </w:pPr>
    </w:p>
    <w:p w14:paraId="115E98E3">
      <w:pPr>
        <w:numPr>
          <w:ilvl w:val="0"/>
          <w:numId w:val="0"/>
        </w:numPr>
      </w:pPr>
    </w:p>
    <w:p w14:paraId="0BC082A7">
      <w:pPr>
        <w:numPr>
          <w:ilvl w:val="0"/>
          <w:numId w:val="0"/>
        </w:numPr>
        <w:pBdr>
          <w:bottom w:val="single" w:color="auto" w:sz="4" w:space="0"/>
        </w:pBdr>
      </w:pPr>
      <w:r>
        <w:drawing>
          <wp:inline distT="0" distB="0" distL="114300" distR="114300">
            <wp:extent cx="5266690" cy="348869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66690" cy="3488690"/>
                    </a:xfrm>
                    <a:prstGeom prst="rect">
                      <a:avLst/>
                    </a:prstGeom>
                    <a:noFill/>
                    <a:ln>
                      <a:noFill/>
                    </a:ln>
                  </pic:spPr>
                </pic:pic>
              </a:graphicData>
            </a:graphic>
          </wp:inline>
        </w:drawing>
      </w:r>
    </w:p>
    <w:p w14:paraId="1F3869C4">
      <w:pPr>
        <w:numPr>
          <w:ilvl w:val="0"/>
          <w:numId w:val="0"/>
        </w:numPr>
        <w:rPr>
          <w:rFonts w:hint="default"/>
          <w:b/>
          <w:bCs/>
          <w:highlight w:val="yellow"/>
          <w:lang w:val="en-US"/>
        </w:rPr>
      </w:pPr>
      <w:r>
        <w:rPr>
          <w:rFonts w:hint="default"/>
          <w:b/>
          <w:bCs/>
          <w:lang w:val="en-US"/>
        </w:rPr>
        <w:t>11.</w:t>
      </w:r>
      <w:r>
        <w:rPr>
          <w:rFonts w:hint="default"/>
          <w:b/>
          <w:bCs/>
          <w:highlight w:val="yellow"/>
          <w:lang w:val="en-US"/>
        </w:rPr>
        <w:t>Examine the lifecycle of Android activities in detail. Discuss the different states an activity transitions through and explain how developers can leverage lifecycle methods to manage application state and resources effectively.</w:t>
      </w:r>
    </w:p>
    <w:p w14:paraId="66561182">
      <w:pPr>
        <w:numPr>
          <w:ilvl w:val="0"/>
          <w:numId w:val="0"/>
        </w:numPr>
        <w:rPr>
          <w:rFonts w:hint="default"/>
          <w:b w:val="0"/>
          <w:bCs w:val="0"/>
          <w:u w:val="single"/>
          <w:lang w:val="en-US"/>
        </w:rPr>
      </w:pPr>
      <w:r>
        <w:rPr>
          <w:rFonts w:hint="default"/>
          <w:b w:val="0"/>
          <w:bCs w:val="0"/>
          <w:u w:val="single"/>
          <w:lang w:val="en-US"/>
        </w:rPr>
        <w:t>Ans :-</w:t>
      </w:r>
    </w:p>
    <w:p w14:paraId="23F5266C">
      <w:pPr>
        <w:numPr>
          <w:ilvl w:val="0"/>
          <w:numId w:val="0"/>
        </w:numPr>
        <w:rPr>
          <w:rFonts w:hint="default"/>
          <w:b w:val="0"/>
          <w:bCs w:val="0"/>
          <w:u w:val="single"/>
          <w:lang w:val="en-US"/>
        </w:rPr>
      </w:pPr>
    </w:p>
    <w:p w14:paraId="1DE351A3">
      <w:pPr>
        <w:numPr>
          <w:ilvl w:val="0"/>
          <w:numId w:val="0"/>
        </w:numPr>
        <w:rPr>
          <w:rFonts w:hint="default"/>
          <w:b w:val="0"/>
          <w:bCs w:val="0"/>
          <w:u w:val="none"/>
          <w:lang w:val="en-US"/>
        </w:rPr>
      </w:pPr>
      <w:r>
        <w:rPr>
          <w:rFonts w:hint="default"/>
          <w:b w:val="0"/>
          <w:bCs w:val="0"/>
          <w:u w:val="none"/>
          <w:lang w:val="en-US"/>
        </w:rPr>
        <w:t>public class MyActivity extends Activity</w:t>
      </w:r>
    </w:p>
    <w:p w14:paraId="0AFABB46">
      <w:pPr>
        <w:numPr>
          <w:ilvl w:val="0"/>
          <w:numId w:val="0"/>
        </w:numPr>
        <w:rPr>
          <w:rFonts w:hint="default"/>
          <w:b w:val="0"/>
          <w:bCs w:val="0"/>
          <w:u w:val="none"/>
          <w:lang w:val="en-US"/>
        </w:rPr>
      </w:pPr>
      <w:r>
        <w:rPr>
          <w:rFonts w:hint="default"/>
          <w:b w:val="0"/>
          <w:bCs w:val="0"/>
          <w:u w:val="none"/>
          <w:lang w:val="en-US"/>
        </w:rPr>
        <w:t>{</w:t>
      </w:r>
    </w:p>
    <w:p w14:paraId="5F09929A">
      <w:pPr>
        <w:numPr>
          <w:ilvl w:val="0"/>
          <w:numId w:val="0"/>
        </w:numPr>
        <w:rPr>
          <w:rFonts w:hint="default"/>
          <w:b w:val="0"/>
          <w:bCs w:val="0"/>
          <w:u w:val="none"/>
          <w:lang w:val="en-US"/>
        </w:rPr>
      </w:pPr>
      <w:r>
        <w:rPr>
          <w:rFonts w:hint="default"/>
          <w:b w:val="0"/>
          <w:bCs w:val="0"/>
          <w:u w:val="none"/>
          <w:lang w:val="en-US"/>
        </w:rPr>
        <w:t xml:space="preserve">protected void onCreate(Bundle savedInstanceState); </w:t>
      </w:r>
    </w:p>
    <w:p w14:paraId="7AD9B416">
      <w:pPr>
        <w:numPr>
          <w:ilvl w:val="0"/>
          <w:numId w:val="0"/>
        </w:numPr>
        <w:rPr>
          <w:rFonts w:hint="default"/>
          <w:b w:val="0"/>
          <w:bCs w:val="0"/>
          <w:u w:val="none"/>
          <w:lang w:val="en-US"/>
        </w:rPr>
      </w:pPr>
      <w:r>
        <w:rPr>
          <w:rFonts w:hint="default"/>
          <w:b w:val="0"/>
          <w:bCs w:val="0"/>
          <w:u w:val="none"/>
          <w:lang w:val="en-US"/>
        </w:rPr>
        <w:t>protected void onStart();</w:t>
      </w:r>
    </w:p>
    <w:p w14:paraId="6F605389">
      <w:pPr>
        <w:numPr>
          <w:ilvl w:val="0"/>
          <w:numId w:val="0"/>
        </w:numPr>
        <w:rPr>
          <w:rFonts w:hint="default"/>
          <w:b w:val="0"/>
          <w:bCs w:val="0"/>
          <w:u w:val="none"/>
          <w:lang w:val="en-US"/>
        </w:rPr>
      </w:pPr>
      <w:r>
        <w:rPr>
          <w:rFonts w:hint="default"/>
          <w:b w:val="0"/>
          <w:bCs w:val="0"/>
          <w:u w:val="none"/>
          <w:lang w:val="en-US"/>
        </w:rPr>
        <w:t xml:space="preserve">protected void onRestart(); </w:t>
      </w:r>
    </w:p>
    <w:p w14:paraId="61844331">
      <w:pPr>
        <w:numPr>
          <w:ilvl w:val="0"/>
          <w:numId w:val="0"/>
        </w:numPr>
        <w:rPr>
          <w:rFonts w:hint="default"/>
          <w:b w:val="0"/>
          <w:bCs w:val="0"/>
          <w:u w:val="none"/>
          <w:lang w:val="en-US"/>
        </w:rPr>
      </w:pPr>
      <w:r>
        <w:rPr>
          <w:rFonts w:hint="default"/>
          <w:b w:val="0"/>
          <w:bCs w:val="0"/>
          <w:u w:val="none"/>
          <w:lang w:val="en-US"/>
        </w:rPr>
        <w:t>protected void onResume();</w:t>
      </w:r>
    </w:p>
    <w:p w14:paraId="4CD9922C">
      <w:pPr>
        <w:numPr>
          <w:ilvl w:val="0"/>
          <w:numId w:val="0"/>
        </w:numPr>
        <w:rPr>
          <w:rFonts w:hint="default"/>
          <w:b w:val="0"/>
          <w:bCs w:val="0"/>
          <w:u w:val="none"/>
          <w:lang w:val="en-US"/>
        </w:rPr>
      </w:pPr>
      <w:r>
        <w:rPr>
          <w:rFonts w:hint="default"/>
          <w:b w:val="0"/>
          <w:bCs w:val="0"/>
          <w:u w:val="none"/>
          <w:lang w:val="en-US"/>
        </w:rPr>
        <w:t xml:space="preserve">protected void onPause(); </w:t>
      </w:r>
    </w:p>
    <w:p w14:paraId="60B77D35">
      <w:pPr>
        <w:numPr>
          <w:ilvl w:val="0"/>
          <w:numId w:val="0"/>
        </w:numPr>
        <w:rPr>
          <w:rFonts w:hint="default"/>
          <w:b w:val="0"/>
          <w:bCs w:val="0"/>
          <w:u w:val="none"/>
          <w:lang w:val="en-US"/>
        </w:rPr>
      </w:pPr>
      <w:r>
        <w:rPr>
          <w:rFonts w:hint="default"/>
          <w:b w:val="0"/>
          <w:bCs w:val="0"/>
          <w:u w:val="none"/>
          <w:lang w:val="en-US"/>
        </w:rPr>
        <w:t xml:space="preserve">protected void onStop(); </w:t>
      </w:r>
    </w:p>
    <w:p w14:paraId="6936582B">
      <w:pPr>
        <w:numPr>
          <w:ilvl w:val="0"/>
          <w:numId w:val="0"/>
        </w:numPr>
        <w:rPr>
          <w:rFonts w:hint="default"/>
          <w:b w:val="0"/>
          <w:bCs w:val="0"/>
          <w:u w:val="none"/>
          <w:lang w:val="en-US"/>
        </w:rPr>
      </w:pPr>
      <w:r>
        <w:rPr>
          <w:rFonts w:hint="default"/>
          <w:b w:val="0"/>
          <w:bCs w:val="0"/>
          <w:u w:val="none"/>
          <w:lang w:val="en-US"/>
        </w:rPr>
        <w:t>protected void onDestroy();</w:t>
      </w:r>
    </w:p>
    <w:p w14:paraId="29FF03FE">
      <w:pPr>
        <w:numPr>
          <w:ilvl w:val="0"/>
          <w:numId w:val="0"/>
        </w:numPr>
        <w:rPr>
          <w:rFonts w:hint="default"/>
          <w:b w:val="0"/>
          <w:bCs w:val="0"/>
          <w:u w:val="none"/>
          <w:lang w:val="en-US"/>
        </w:rPr>
      </w:pPr>
      <w:r>
        <w:rPr>
          <w:rFonts w:hint="default"/>
          <w:b w:val="0"/>
          <w:bCs w:val="0"/>
          <w:u w:val="none"/>
          <w:lang w:val="en-US"/>
        </w:rPr>
        <w:t>}</w:t>
      </w:r>
    </w:p>
    <w:p w14:paraId="1DC84FB7">
      <w:pPr>
        <w:numPr>
          <w:ilvl w:val="0"/>
          <w:numId w:val="0"/>
        </w:numPr>
      </w:pPr>
      <w:r>
        <w:drawing>
          <wp:inline distT="0" distB="0" distL="114300" distR="114300">
            <wp:extent cx="5261610" cy="2827655"/>
            <wp:effectExtent l="0" t="0" r="11430" b="698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3"/>
                    <a:srcRect r="29520"/>
                    <a:stretch>
                      <a:fillRect/>
                    </a:stretch>
                  </pic:blipFill>
                  <pic:spPr>
                    <a:xfrm>
                      <a:off x="0" y="0"/>
                      <a:ext cx="5261610" cy="2827655"/>
                    </a:xfrm>
                    <a:prstGeom prst="rect">
                      <a:avLst/>
                    </a:prstGeom>
                    <a:noFill/>
                    <a:ln>
                      <a:noFill/>
                    </a:ln>
                  </pic:spPr>
                </pic:pic>
              </a:graphicData>
            </a:graphic>
          </wp:inline>
        </w:drawing>
      </w:r>
    </w:p>
    <w:p w14:paraId="02B2B3B3">
      <w:pPr>
        <w:numPr>
          <w:ilvl w:val="0"/>
          <w:numId w:val="0"/>
        </w:numPr>
        <w:rPr>
          <w:rFonts w:hint="default"/>
          <w:lang w:val="en-US"/>
        </w:rPr>
      </w:pPr>
      <w:r>
        <w:drawing>
          <wp:inline distT="0" distB="0" distL="114300" distR="114300">
            <wp:extent cx="4961890" cy="4438015"/>
            <wp:effectExtent l="0" t="0" r="6350" b="1206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4"/>
                    <a:stretch>
                      <a:fillRect/>
                    </a:stretch>
                  </pic:blipFill>
                  <pic:spPr>
                    <a:xfrm>
                      <a:off x="0" y="0"/>
                      <a:ext cx="4961890" cy="4438015"/>
                    </a:xfrm>
                    <a:prstGeom prst="rect">
                      <a:avLst/>
                    </a:prstGeom>
                    <a:noFill/>
                    <a:ln>
                      <a:noFill/>
                    </a:ln>
                  </pic:spPr>
                </pic:pic>
              </a:graphicData>
            </a:graphic>
          </wp:inline>
        </w:drawing>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148A00">
    <w:pPr>
      <w:pStyle w:val="40"/>
      <w:jc w:val="center"/>
      <w:rPr>
        <w:rFonts w:hint="default" w:ascii="Cambria" w:hAnsi="Cambria" w:cs="Cambria"/>
        <w:b/>
        <w:bCs/>
        <w:sz w:val="28"/>
        <w:szCs w:val="28"/>
        <w:lang w:val="en-US"/>
      </w:rPr>
    </w:pPr>
    <w:r>
      <w:rPr>
        <w:rFonts w:hint="default" w:ascii="Cambria" w:hAnsi="Cambria" w:cs="Cambria"/>
        <w:b/>
        <w:bCs/>
        <w:sz w:val="28"/>
        <w:szCs w:val="28"/>
        <w:lang w:val="en-US"/>
      </w:rPr>
      <w:t>Assignment-1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A92498"/>
    <w:multiLevelType w:val="singleLevel"/>
    <w:tmpl w:val="E4A92498"/>
    <w:lvl w:ilvl="0" w:tentative="0">
      <w:start w:val="1"/>
      <w:numFmt w:val="upperLetter"/>
      <w:suff w:val="space"/>
      <w:lvlText w:val="%1)"/>
      <w:lvlJc w:val="left"/>
      <w:pPr>
        <w:ind w:left="162" w:leftChars="0" w:firstLine="0" w:firstLineChars="0"/>
      </w:pPr>
    </w:lvl>
  </w:abstractNum>
  <w:abstractNum w:abstractNumId="1">
    <w:nsid w:val="E7D9B1A6"/>
    <w:multiLevelType w:val="singleLevel"/>
    <w:tmpl w:val="E7D9B1A6"/>
    <w:lvl w:ilvl="0" w:tentative="0">
      <w:start w:val="3"/>
      <w:numFmt w:val="decimal"/>
      <w:suff w:val="space"/>
      <w:lvlText w:val="%1."/>
      <w:lvlJc w:val="left"/>
      <w:rPr>
        <w:rFonts w:hint="default"/>
        <w:b/>
        <w:bCs/>
      </w:rPr>
    </w:lvl>
  </w:abstractNum>
  <w:abstractNum w:abstractNumId="2">
    <w:nsid w:val="F74CBE68"/>
    <w:multiLevelType w:val="singleLevel"/>
    <w:tmpl w:val="F74CBE68"/>
    <w:lvl w:ilvl="0" w:tentative="0">
      <w:start w:val="6"/>
      <w:numFmt w:val="decimal"/>
      <w:suff w:val="space"/>
      <w:lvlText w:val="%1."/>
      <w:lvlJc w:val="left"/>
    </w:lvl>
  </w:abstractNum>
  <w:abstractNum w:abstractNumId="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3">
    <w:nsid w:val="2044C2A6"/>
    <w:multiLevelType w:val="singleLevel"/>
    <w:tmpl w:val="2044C2A6"/>
    <w:lvl w:ilvl="0" w:tentative="0">
      <w:start w:val="1"/>
      <w:numFmt w:val="decimal"/>
      <w:suff w:val="space"/>
      <w:lvlText w:val="%1."/>
      <w:lvlJc w:val="left"/>
      <w:rPr>
        <w:rFonts w:hint="default"/>
        <w:b/>
        <w:bCs/>
      </w:rPr>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1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657520"/>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65083"/>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767B23"/>
    <w:rsid w:val="02647AB9"/>
    <w:rsid w:val="02AA7122"/>
    <w:rsid w:val="048D195A"/>
    <w:rsid w:val="058E35AC"/>
    <w:rsid w:val="05A60C53"/>
    <w:rsid w:val="064E112E"/>
    <w:rsid w:val="077E3F72"/>
    <w:rsid w:val="081D44AF"/>
    <w:rsid w:val="08A274A7"/>
    <w:rsid w:val="08A7263D"/>
    <w:rsid w:val="09F74B6A"/>
    <w:rsid w:val="0AD22E4F"/>
    <w:rsid w:val="0B225677"/>
    <w:rsid w:val="0CE73BD2"/>
    <w:rsid w:val="0E195ADB"/>
    <w:rsid w:val="0EFB2661"/>
    <w:rsid w:val="1069217B"/>
    <w:rsid w:val="10E96744"/>
    <w:rsid w:val="10ED010F"/>
    <w:rsid w:val="1122192A"/>
    <w:rsid w:val="12BF2650"/>
    <w:rsid w:val="12CD1ABC"/>
    <w:rsid w:val="14BA0C6E"/>
    <w:rsid w:val="15FD6214"/>
    <w:rsid w:val="161B0C52"/>
    <w:rsid w:val="16B831D5"/>
    <w:rsid w:val="172E0C15"/>
    <w:rsid w:val="183C0477"/>
    <w:rsid w:val="194F7D51"/>
    <w:rsid w:val="1A364ABC"/>
    <w:rsid w:val="1A6A7B5F"/>
    <w:rsid w:val="1AD728D5"/>
    <w:rsid w:val="1C1366CD"/>
    <w:rsid w:val="1C4A05F8"/>
    <w:rsid w:val="1D1D6944"/>
    <w:rsid w:val="1D2E40EE"/>
    <w:rsid w:val="1E3C0098"/>
    <w:rsid w:val="20733ECA"/>
    <w:rsid w:val="212A5BF7"/>
    <w:rsid w:val="213E269A"/>
    <w:rsid w:val="216E0E5A"/>
    <w:rsid w:val="25E40DB9"/>
    <w:rsid w:val="26F907FB"/>
    <w:rsid w:val="278B23EE"/>
    <w:rsid w:val="27A07774"/>
    <w:rsid w:val="29F347A8"/>
    <w:rsid w:val="2A0475B6"/>
    <w:rsid w:val="2B023C9F"/>
    <w:rsid w:val="2BAF62F6"/>
    <w:rsid w:val="2C1B38E7"/>
    <w:rsid w:val="2C526E44"/>
    <w:rsid w:val="2E560813"/>
    <w:rsid w:val="2F1F5CDD"/>
    <w:rsid w:val="30A12956"/>
    <w:rsid w:val="30FC0F59"/>
    <w:rsid w:val="31677B0A"/>
    <w:rsid w:val="31940B55"/>
    <w:rsid w:val="32DE614F"/>
    <w:rsid w:val="345C41E5"/>
    <w:rsid w:val="34B20B82"/>
    <w:rsid w:val="363B3D4E"/>
    <w:rsid w:val="372B776E"/>
    <w:rsid w:val="3AEF2CC1"/>
    <w:rsid w:val="3B0E5960"/>
    <w:rsid w:val="3B407142"/>
    <w:rsid w:val="3B6B2ED6"/>
    <w:rsid w:val="3B9D79CE"/>
    <w:rsid w:val="3C031BC3"/>
    <w:rsid w:val="3E572F58"/>
    <w:rsid w:val="40511B68"/>
    <w:rsid w:val="409B1E8D"/>
    <w:rsid w:val="4162324B"/>
    <w:rsid w:val="42312C1E"/>
    <w:rsid w:val="424850CB"/>
    <w:rsid w:val="42C26F25"/>
    <w:rsid w:val="42FE1677"/>
    <w:rsid w:val="43104E14"/>
    <w:rsid w:val="436854A3"/>
    <w:rsid w:val="43BD07B0"/>
    <w:rsid w:val="43D76DDC"/>
    <w:rsid w:val="47E26E94"/>
    <w:rsid w:val="48185391"/>
    <w:rsid w:val="4C7327B1"/>
    <w:rsid w:val="4C784C35"/>
    <w:rsid w:val="4DBF3E19"/>
    <w:rsid w:val="4FD600B2"/>
    <w:rsid w:val="505D73F6"/>
    <w:rsid w:val="5088682A"/>
    <w:rsid w:val="53481FE6"/>
    <w:rsid w:val="55214D74"/>
    <w:rsid w:val="554561F4"/>
    <w:rsid w:val="55794A09"/>
    <w:rsid w:val="56D23D87"/>
    <w:rsid w:val="570219CD"/>
    <w:rsid w:val="59E5080C"/>
    <w:rsid w:val="5BA25B17"/>
    <w:rsid w:val="5BB02907"/>
    <w:rsid w:val="5CD86465"/>
    <w:rsid w:val="5D5A11FF"/>
    <w:rsid w:val="5D705E4F"/>
    <w:rsid w:val="6204625D"/>
    <w:rsid w:val="62A57FE5"/>
    <w:rsid w:val="631C4C39"/>
    <w:rsid w:val="63EB4B5E"/>
    <w:rsid w:val="644F5E22"/>
    <w:rsid w:val="672F7DD0"/>
    <w:rsid w:val="6746007E"/>
    <w:rsid w:val="681D46F8"/>
    <w:rsid w:val="6821686E"/>
    <w:rsid w:val="69023BD7"/>
    <w:rsid w:val="6BA66029"/>
    <w:rsid w:val="6DEA65E3"/>
    <w:rsid w:val="6E711D3F"/>
    <w:rsid w:val="6EE8016F"/>
    <w:rsid w:val="6F1D1E58"/>
    <w:rsid w:val="706011EA"/>
    <w:rsid w:val="727331D4"/>
    <w:rsid w:val="72D36F04"/>
    <w:rsid w:val="73486B69"/>
    <w:rsid w:val="74637F1A"/>
    <w:rsid w:val="746B330F"/>
    <w:rsid w:val="74884E3D"/>
    <w:rsid w:val="74B155FC"/>
    <w:rsid w:val="75657520"/>
    <w:rsid w:val="76C55516"/>
    <w:rsid w:val="7A4A419D"/>
    <w:rsid w:val="7A6A32E4"/>
    <w:rsid w:val="7A944128"/>
    <w:rsid w:val="7BB9722A"/>
    <w:rsid w:val="7BD712BD"/>
    <w:rsid w:val="7F297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cs="Cambria" w:asciiTheme="minorHAnsi" w:hAnsiTheme="minorHAnsi" w:eastAsiaTheme="minorEastAsia"/>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95</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2025-03-24T11:51:00Z</dcterms:created>
  <dc:creator>Parth</dc:creator>
  <cp:lastModifiedBy>Parth Purohit</cp:lastModifiedBy>
  <dcterms:modified xsi:type="dcterms:W3CDTF">2025-04-19T05:04:26Z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6A1D74E9893646BA9BF2DFC2AC34E848_11</vt:lpwstr>
  </property>
</Properties>
</file>