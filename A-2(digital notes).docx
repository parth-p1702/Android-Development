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899305">
      <w:pPr>
        <w:rPr>
          <w:rFonts w:hint="default"/>
          <w:b/>
          <w:bCs/>
        </w:rPr>
      </w:pPr>
      <w:r>
        <w:rPr>
          <w:rFonts w:hint="default"/>
          <w:b/>
          <w:bCs/>
        </w:rPr>
        <w:t>1. What is an Android Manifest file, and why is it important in Android application</w:t>
      </w:r>
    </w:p>
    <w:p w14:paraId="7BBD8543">
      <w:pPr>
        <w:rPr>
          <w:rFonts w:hint="default"/>
          <w:b/>
          <w:bCs/>
        </w:rPr>
      </w:pPr>
      <w:r>
        <w:rPr>
          <w:rFonts w:hint="default"/>
          <w:b/>
          <w:bCs/>
        </w:rPr>
        <w:t>development?</w:t>
      </w:r>
    </w:p>
    <w:p w14:paraId="38D1292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Ans :-</w:t>
      </w:r>
    </w:p>
    <w:p w14:paraId="2E47568E">
      <w:r>
        <w:drawing>
          <wp:inline distT="0" distB="0" distL="114300" distR="114300">
            <wp:extent cx="5271770" cy="3719195"/>
            <wp:effectExtent l="0" t="0" r="127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CDBBF9">
      <w:pPr>
        <w:pBdr>
          <w:bottom w:val="single" w:color="auto" w:sz="4" w:space="0"/>
        </w:pBd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above manifest file details given in ppt(must refer it).</w:t>
      </w:r>
    </w:p>
    <w:p w14:paraId="2F5A4726">
      <w:pPr>
        <w:rPr>
          <w:rFonts w:hint="default"/>
          <w:lang w:val="en-US"/>
        </w:rPr>
      </w:pPr>
    </w:p>
    <w:p w14:paraId="6CC3B28D">
      <w:pPr>
        <w:numPr>
          <w:ilvl w:val="0"/>
          <w:numId w:val="11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Describe the steps to edit an Android Manifest file to change the application's theme.</w:t>
      </w:r>
    </w:p>
    <w:p w14:paraId="21D7A5CE">
      <w:pPr>
        <w:numPr>
          <w:ilvl w:val="0"/>
          <w:numId w:val="0"/>
        </w:numPr>
        <w:rPr>
          <w:rFonts w:hint="default"/>
          <w:b w:val="0"/>
          <w:bCs w:val="0"/>
          <w:u w:val="single"/>
          <w:lang w:val="en-US"/>
        </w:rPr>
      </w:pPr>
      <w:r>
        <w:rPr>
          <w:rFonts w:hint="default"/>
          <w:b w:val="0"/>
          <w:bCs w:val="0"/>
          <w:u w:val="single"/>
          <w:lang w:val="en-US"/>
        </w:rPr>
        <w:t>Ans :-</w:t>
      </w:r>
    </w:p>
    <w:p w14:paraId="30AAADE2">
      <w:pPr>
        <w:numPr>
          <w:ilvl w:val="0"/>
          <w:numId w:val="0"/>
        </w:numPr>
      </w:pPr>
      <w:r>
        <w:drawing>
          <wp:inline distT="0" distB="0" distL="114300" distR="114300">
            <wp:extent cx="5266055" cy="2207895"/>
            <wp:effectExtent l="0" t="0" r="698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EB9D4">
      <w:pPr>
        <w:numPr>
          <w:ilvl w:val="0"/>
          <w:numId w:val="0"/>
        </w:numPr>
      </w:pPr>
      <w:r>
        <w:drawing>
          <wp:inline distT="0" distB="0" distL="114300" distR="114300">
            <wp:extent cx="5267960" cy="1294130"/>
            <wp:effectExtent l="0" t="0" r="508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72E5">
      <w:pPr>
        <w:numPr>
          <w:ilvl w:val="0"/>
          <w:numId w:val="0"/>
        </w:numPr>
      </w:pPr>
      <w:r>
        <w:drawing>
          <wp:inline distT="0" distB="0" distL="114300" distR="114300">
            <wp:extent cx="5274310" cy="3202305"/>
            <wp:effectExtent l="0" t="0" r="1397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78CED">
      <w:pPr>
        <w:numPr>
          <w:ilvl w:val="0"/>
          <w:numId w:val="0"/>
        </w:numPr>
        <w:pBdr>
          <w:bottom w:val="single" w:color="auto" w:sz="4" w:space="0"/>
        </w:pBdr>
      </w:pPr>
    </w:p>
    <w:p w14:paraId="663B04E6">
      <w:pPr>
        <w:numPr>
          <w:ilvl w:val="0"/>
          <w:numId w:val="0"/>
        </w:numPr>
        <w:rPr>
          <w:rFonts w:hint="default"/>
          <w:lang w:val="en-US"/>
        </w:rPr>
      </w:pPr>
    </w:p>
    <w:p w14:paraId="562E5C01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How does the Android Manifest file help in managing an application’s identity? Provide an example.</w:t>
      </w:r>
    </w:p>
    <w:p w14:paraId="6C3D027C"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single"/>
          <w:lang w:val="en-US"/>
        </w:rPr>
      </w:pPr>
      <w:r>
        <w:rPr>
          <w:rFonts w:hint="default"/>
          <w:b w:val="0"/>
          <w:bCs w:val="0"/>
          <w:u w:val="single"/>
          <w:lang w:val="en-US"/>
        </w:rPr>
        <w:t>Ans :-</w:t>
      </w:r>
    </w:p>
    <w:p w14:paraId="1684F42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893060"/>
            <wp:effectExtent l="0" t="0" r="127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BFC6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65163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AEA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811020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D14F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779520"/>
            <wp:effectExtent l="0" t="0" r="146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53A21">
      <w:pPr>
        <w:numPr>
          <w:ilvl w:val="0"/>
          <w:numId w:val="0"/>
        </w:numPr>
        <w:pBdr>
          <w:bottom w:val="single" w:color="auto" w:sz="4" w:space="0"/>
        </w:pBdr>
        <w:ind w:leftChars="0"/>
      </w:pPr>
    </w:p>
    <w:p w14:paraId="65114A0E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7E8C0738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What are the system requirements you can enforce using the Android Manifest file? Explain with at least two examples.</w:t>
      </w:r>
    </w:p>
    <w:p w14:paraId="58E131B1"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single"/>
          <w:lang w:val="en-US"/>
        </w:rPr>
      </w:pPr>
      <w:r>
        <w:rPr>
          <w:rFonts w:hint="default"/>
          <w:b w:val="0"/>
          <w:bCs w:val="0"/>
          <w:u w:val="single"/>
          <w:lang w:val="en-US"/>
        </w:rPr>
        <w:t>Ans :-</w:t>
      </w:r>
    </w:p>
    <w:p w14:paraId="75BE07C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21869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75FB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3007360"/>
            <wp:effectExtent l="0" t="0" r="635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613E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1214120"/>
            <wp:effectExtent l="0" t="0" r="698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5D37C">
      <w:pPr>
        <w:numPr>
          <w:ilvl w:val="0"/>
          <w:numId w:val="0"/>
        </w:numPr>
        <w:pBdr>
          <w:bottom w:val="single" w:color="auto" w:sz="4" w:space="0"/>
        </w:pBdr>
        <w:ind w:leftChars="0"/>
        <w:rPr>
          <w:rFonts w:hint="default"/>
          <w:lang w:val="en-US"/>
        </w:rPr>
      </w:pPr>
    </w:p>
    <w:p w14:paraId="02CEF68A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1A5C7969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How do you register activities and other application components in the Android Manifest file? Provide a sample XML snippet.</w:t>
      </w:r>
    </w:p>
    <w:p w14:paraId="0E1D3D3A"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single"/>
          <w:lang w:val="en-US"/>
        </w:rPr>
      </w:pPr>
      <w:r>
        <w:rPr>
          <w:rFonts w:hint="default"/>
          <w:b w:val="0"/>
          <w:bCs w:val="0"/>
          <w:u w:val="single"/>
          <w:lang w:val="en-US"/>
        </w:rPr>
        <w:t>Ans :-</w:t>
      </w:r>
    </w:p>
    <w:p w14:paraId="344F988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529330"/>
            <wp:effectExtent l="0" t="0" r="444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AFCC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3456940"/>
            <wp:effectExtent l="0" t="0" r="698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18F3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805940"/>
            <wp:effectExtent l="0" t="0" r="190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D7D95">
      <w:pPr>
        <w:numPr>
          <w:ilvl w:val="0"/>
          <w:numId w:val="0"/>
        </w:numPr>
        <w:pBdr>
          <w:bottom w:val="single" w:color="auto" w:sz="4" w:space="0"/>
        </w:pBdr>
        <w:ind w:leftChars="0"/>
      </w:pPr>
    </w:p>
    <w:p w14:paraId="57A37423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0DC95D32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Explain the role of the "android:versionCode" and "android:versionName" attributes in the Android Manifest file.</w:t>
      </w:r>
    </w:p>
    <w:p w14:paraId="2D44EE17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u w:val="single"/>
          <w:lang w:val="en-US"/>
        </w:rPr>
        <w:t>Ans :-</w:t>
      </w:r>
    </w:p>
    <w:p w14:paraId="2A040D4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517140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5A5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944495"/>
            <wp:effectExtent l="0" t="0" r="1270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7D3C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68775" cy="2349500"/>
            <wp:effectExtent l="0" t="0" r="6985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13B6F">
      <w:pPr>
        <w:numPr>
          <w:ilvl w:val="0"/>
          <w:numId w:val="0"/>
        </w:numPr>
        <w:pBdr>
          <w:bottom w:val="single" w:color="auto" w:sz="4" w:space="0"/>
        </w:pBdr>
        <w:ind w:leftChars="0"/>
      </w:pPr>
    </w:p>
    <w:p w14:paraId="68AC9F6A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7E5CF9F5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highlight w:val="yellow"/>
          <w:lang w:val="en-US"/>
        </w:rPr>
        <w:t>Describe how to declare permissions in the Android Manifest file. Provide an example of requesting a permission for internet access.</w:t>
      </w:r>
    </w:p>
    <w:p w14:paraId="75F23122"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single"/>
          <w:lang w:val="en-US"/>
        </w:rPr>
      </w:pPr>
      <w:r>
        <w:rPr>
          <w:rFonts w:hint="default"/>
          <w:b w:val="0"/>
          <w:bCs w:val="0"/>
          <w:u w:val="single"/>
          <w:lang w:val="en-US"/>
        </w:rPr>
        <w:t>Ans :-</w:t>
      </w:r>
    </w:p>
    <w:p w14:paraId="16AF58C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489835"/>
            <wp:effectExtent l="0" t="0" r="317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C4060">
      <w:pPr>
        <w:numPr>
          <w:ilvl w:val="0"/>
          <w:numId w:val="0"/>
        </w:numPr>
        <w:pBdr>
          <w:bottom w:val="single" w:color="auto" w:sz="4" w:space="0"/>
        </w:pBd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527040" cy="3290570"/>
            <wp:effectExtent l="0" t="0" r="508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98050"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8.What is the purpose of the &lt;uses-feature&gt; element in the Android Manifest file? Give an example of how to use it.</w:t>
      </w:r>
    </w:p>
    <w:p w14:paraId="472AF16E"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single"/>
          <w:lang w:val="en-US"/>
        </w:rPr>
      </w:pPr>
      <w:r>
        <w:rPr>
          <w:rFonts w:hint="default"/>
          <w:b w:val="0"/>
          <w:bCs w:val="0"/>
          <w:u w:val="single"/>
          <w:lang w:val="en-US"/>
        </w:rPr>
        <w:t>Ans :-</w:t>
      </w:r>
    </w:p>
    <w:p w14:paraId="75C0046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440305"/>
            <wp:effectExtent l="0" t="0" r="3175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D35D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60010" cy="2415540"/>
            <wp:effectExtent l="0" t="0" r="635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9A9E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3485515"/>
            <wp:effectExtent l="0" t="0" r="635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073C7">
      <w:pPr>
        <w:numPr>
          <w:ilvl w:val="0"/>
          <w:numId w:val="0"/>
        </w:numPr>
        <w:pBdr>
          <w:bottom w:val="single" w:color="auto" w:sz="4" w:space="0"/>
        </w:pBdr>
        <w:ind w:leftChars="0"/>
      </w:pPr>
    </w:p>
    <w:p w14:paraId="2EF9B513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27F661AB">
      <w:pPr>
        <w:numPr>
          <w:ilvl w:val="0"/>
          <w:numId w:val="0"/>
        </w:numPr>
        <w:ind w:leftChars="0"/>
        <w:rPr>
          <w:rFonts w:hint="default"/>
          <w:b/>
          <w:bCs/>
          <w:highlight w:val="yellow"/>
          <w:lang w:val="en-US"/>
        </w:rPr>
      </w:pPr>
      <w:r>
        <w:rPr>
          <w:rFonts w:hint="default"/>
          <w:b/>
          <w:bCs/>
          <w:lang w:val="en-US"/>
        </w:rPr>
        <w:t>9.</w:t>
      </w:r>
      <w:r>
        <w:rPr>
          <w:rFonts w:hint="default"/>
          <w:b/>
          <w:bCs/>
          <w:highlight w:val="yellow"/>
          <w:lang w:val="en-US"/>
        </w:rPr>
        <w:t>How can you specify the minimum and target SDK versions for your application in the Android Manifest file? Why is this important?</w:t>
      </w:r>
    </w:p>
    <w:p w14:paraId="472F2BCA"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single"/>
          <w:lang w:val="en-US"/>
        </w:rPr>
      </w:pPr>
      <w:r>
        <w:rPr>
          <w:rFonts w:hint="default"/>
          <w:b w:val="0"/>
          <w:bCs w:val="0"/>
          <w:u w:val="single"/>
          <w:lang w:val="en-US"/>
        </w:rPr>
        <w:t>Ans :-</w:t>
      </w:r>
    </w:p>
    <w:p w14:paraId="367A259C"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single"/>
          <w:lang w:val="en-US"/>
        </w:rPr>
      </w:pPr>
      <w:r>
        <w:drawing>
          <wp:inline distT="0" distB="0" distL="114300" distR="114300">
            <wp:extent cx="5272405" cy="4053205"/>
            <wp:effectExtent l="0" t="0" r="63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BED05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297CF265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765211D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38137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4F82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002155"/>
            <wp:effectExtent l="0" t="0" r="63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2EF5">
      <w:pPr>
        <w:numPr>
          <w:ilvl w:val="0"/>
          <w:numId w:val="0"/>
        </w:numPr>
        <w:pBdr>
          <w:bottom w:val="single" w:color="auto" w:sz="4" w:space="0"/>
        </w:pBdr>
        <w:ind w:leftChars="0"/>
      </w:pPr>
    </w:p>
    <w:p w14:paraId="1CF10AAB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47F53260">
      <w:pPr>
        <w:numPr>
          <w:ilvl w:val="0"/>
          <w:numId w:val="12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Discuss the importance of managing permissions in Android applications and how you can handle runtime permissions in your code.</w:t>
      </w:r>
    </w:p>
    <w:p w14:paraId="58A20A9E">
      <w:pPr>
        <w:numPr>
          <w:ilvl w:val="0"/>
          <w:numId w:val="0"/>
        </w:numPr>
        <w:rPr>
          <w:rFonts w:hint="default"/>
          <w:b w:val="0"/>
          <w:bCs w:val="0"/>
          <w:u w:val="single"/>
          <w:lang w:val="en-US"/>
        </w:rPr>
      </w:pPr>
      <w:r>
        <w:rPr>
          <w:rFonts w:hint="default"/>
          <w:b w:val="0"/>
          <w:bCs w:val="0"/>
          <w:u w:val="single"/>
          <w:lang w:val="en-US"/>
        </w:rPr>
        <w:t>Ans :-</w:t>
      </w:r>
    </w:p>
    <w:p w14:paraId="701D0DCF">
      <w:pPr>
        <w:numPr>
          <w:ilvl w:val="0"/>
          <w:numId w:val="0"/>
        </w:numPr>
      </w:pPr>
      <w:r>
        <w:drawing>
          <wp:inline distT="0" distB="0" distL="114300" distR="114300">
            <wp:extent cx="5271770" cy="2410460"/>
            <wp:effectExtent l="0" t="0" r="1270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CE327">
      <w:pPr>
        <w:numPr>
          <w:ilvl w:val="0"/>
          <w:numId w:val="0"/>
        </w:numPr>
      </w:pPr>
      <w:r>
        <w:drawing>
          <wp:inline distT="0" distB="0" distL="114300" distR="114300">
            <wp:extent cx="5272405" cy="2686050"/>
            <wp:effectExtent l="0" t="0" r="635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6C0A9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2405" cy="3013710"/>
            <wp:effectExtent l="0" t="0" r="63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60BF997">
    <w:pPr>
      <w:pStyle w:val="40"/>
      <w:jc w:val="center"/>
      <w:rPr>
        <w:rFonts w:hint="default" w:ascii="Cambria" w:hAnsi="Cambria" w:cs="Cambria"/>
        <w:b/>
        <w:bCs/>
        <w:sz w:val="28"/>
        <w:szCs w:val="28"/>
        <w:u w:val="single"/>
        <w:lang w:val="en-US"/>
      </w:rPr>
    </w:pPr>
    <w:r>
      <w:rPr>
        <w:rFonts w:hint="default" w:ascii="Cambria" w:hAnsi="Cambria" w:cs="Cambria"/>
        <w:b/>
        <w:bCs/>
        <w:sz w:val="28"/>
        <w:szCs w:val="28"/>
        <w:u w:val="single"/>
        <w:lang w:val="en-US"/>
      </w:rPr>
      <w:t>Assignment -2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04078E"/>
    <w:multiLevelType w:val="singleLevel"/>
    <w:tmpl w:val="FB04078E"/>
    <w:lvl w:ilvl="0" w:tentative="0">
      <w:start w:val="10"/>
      <w:numFmt w:val="decimal"/>
      <w:suff w:val="space"/>
      <w:lvlText w:val="%1."/>
      <w:lvlJc w:val="left"/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1">
    <w:nsid w:val="46EFCAE3"/>
    <w:multiLevelType w:val="singleLevel"/>
    <w:tmpl w:val="46EFCAE3"/>
    <w:lvl w:ilvl="0" w:tentative="0">
      <w:start w:val="2"/>
      <w:numFmt w:val="decimal"/>
      <w:suff w:val="space"/>
      <w:lvlText w:val="%1."/>
      <w:lvlJc w:val="left"/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Full" w:cryptAlgorithmClass="hash" w:cryptAlgorithmType="typeAny" w:cryptAlgorithmSid="4" w:cryptSpinCount="0" w:hash="1tOeA/ZIvGvbyPD32Hdzn0kTyL0=" w:salt="mL37tirUBeYlz+kUCkYaBA==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056E90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2335DA9"/>
    <w:rsid w:val="029F4324"/>
    <w:rsid w:val="05885E20"/>
    <w:rsid w:val="0616597F"/>
    <w:rsid w:val="0753050D"/>
    <w:rsid w:val="081D44AF"/>
    <w:rsid w:val="09B12D77"/>
    <w:rsid w:val="0C246F78"/>
    <w:rsid w:val="0D693500"/>
    <w:rsid w:val="1093553E"/>
    <w:rsid w:val="114A5BE5"/>
    <w:rsid w:val="118E7D0F"/>
    <w:rsid w:val="12AB39AF"/>
    <w:rsid w:val="12E71167"/>
    <w:rsid w:val="13B576E5"/>
    <w:rsid w:val="145C6C53"/>
    <w:rsid w:val="1A997D12"/>
    <w:rsid w:val="1B676A58"/>
    <w:rsid w:val="1C6F2DB6"/>
    <w:rsid w:val="1CFF5F62"/>
    <w:rsid w:val="1E6C03DB"/>
    <w:rsid w:val="1F792252"/>
    <w:rsid w:val="1F88077C"/>
    <w:rsid w:val="24786628"/>
    <w:rsid w:val="24815BA6"/>
    <w:rsid w:val="282028E2"/>
    <w:rsid w:val="292957D6"/>
    <w:rsid w:val="29B35277"/>
    <w:rsid w:val="29F87F6A"/>
    <w:rsid w:val="2A2C4EE9"/>
    <w:rsid w:val="2ADD6C6A"/>
    <w:rsid w:val="2BAF62F6"/>
    <w:rsid w:val="2F9C5934"/>
    <w:rsid w:val="32CF2F6B"/>
    <w:rsid w:val="36C066E4"/>
    <w:rsid w:val="36D80507"/>
    <w:rsid w:val="3837038B"/>
    <w:rsid w:val="389820A0"/>
    <w:rsid w:val="38E008DD"/>
    <w:rsid w:val="3A0A70C5"/>
    <w:rsid w:val="3A561988"/>
    <w:rsid w:val="3B192DA3"/>
    <w:rsid w:val="3D056E90"/>
    <w:rsid w:val="3DA3692C"/>
    <w:rsid w:val="3FB76397"/>
    <w:rsid w:val="409B6CE3"/>
    <w:rsid w:val="425546E1"/>
    <w:rsid w:val="42901043"/>
    <w:rsid w:val="42924546"/>
    <w:rsid w:val="43341ED9"/>
    <w:rsid w:val="45292F05"/>
    <w:rsid w:val="46451B2F"/>
    <w:rsid w:val="46B3080E"/>
    <w:rsid w:val="48715FBB"/>
    <w:rsid w:val="49965FC8"/>
    <w:rsid w:val="49997A26"/>
    <w:rsid w:val="4CC44A4F"/>
    <w:rsid w:val="4DD3633D"/>
    <w:rsid w:val="53C65804"/>
    <w:rsid w:val="5592481B"/>
    <w:rsid w:val="57163EF1"/>
    <w:rsid w:val="578260FF"/>
    <w:rsid w:val="5AC90A7E"/>
    <w:rsid w:val="5AD92379"/>
    <w:rsid w:val="5FCB78B7"/>
    <w:rsid w:val="615C6D49"/>
    <w:rsid w:val="61D919F4"/>
    <w:rsid w:val="62B405FF"/>
    <w:rsid w:val="64B672AC"/>
    <w:rsid w:val="651B09EE"/>
    <w:rsid w:val="652F2B95"/>
    <w:rsid w:val="67703697"/>
    <w:rsid w:val="689216C5"/>
    <w:rsid w:val="6A617017"/>
    <w:rsid w:val="6B1E17A6"/>
    <w:rsid w:val="6B924F89"/>
    <w:rsid w:val="701B0AB6"/>
    <w:rsid w:val="702E57B3"/>
    <w:rsid w:val="713C56D6"/>
    <w:rsid w:val="72A35F21"/>
    <w:rsid w:val="73DA1821"/>
    <w:rsid w:val="742970E4"/>
    <w:rsid w:val="761D6CDC"/>
    <w:rsid w:val="763D2179"/>
    <w:rsid w:val="78024011"/>
    <w:rsid w:val="789F4F72"/>
    <w:rsid w:val="7B3E2112"/>
    <w:rsid w:val="7FBC5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Cambria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109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2025-03-24T13:19:00Z</dcterms:created>
  <dc:creator>Parth</dc:creator>
  <cp:lastModifiedBy>Parth Purohit</cp:lastModifiedBy>
  <dcterms:modified xsi:type="dcterms:W3CDTF">2025-04-04T15:13:21Z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28843374E69247F48400379EEBA15AEA_11</vt:lpwstr>
  </property>
</Properties>
</file>